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CD084" w14:textId="77777777" w:rsidR="00277E05" w:rsidRDefault="00B0019D">
      <w:pPr>
        <w:pStyle w:val="Title"/>
        <w:jc w:val="center"/>
      </w:pPr>
      <w:r>
        <w:rPr>
          <w:noProof/>
          <w:sz w:val="48"/>
          <w:szCs w:val="48"/>
        </w:rPr>
        <w:drawing>
          <wp:anchor distT="0" distB="0" distL="114300" distR="114300" simplePos="0" relativeHeight="251659264" behindDoc="0" locked="0" layoutInCell="1" allowOverlap="1" wp14:anchorId="516105E0" wp14:editId="122B55B1">
            <wp:simplePos x="0" y="0"/>
            <wp:positionH relativeFrom="margin">
              <wp:posOffset>-822960</wp:posOffset>
            </wp:positionH>
            <wp:positionV relativeFrom="paragraph">
              <wp:posOffset>201295</wp:posOffset>
            </wp:positionV>
            <wp:extent cx="7148195" cy="1165225"/>
            <wp:effectExtent l="0" t="0" r="0" b="0"/>
            <wp:wrapThrough wrapText="bothSides">
              <wp:wrapPolygon edited="0">
                <wp:start x="0" y="0"/>
                <wp:lineTo x="0" y="21188"/>
                <wp:lineTo x="21529" y="21188"/>
                <wp:lineTo x="2152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148195" cy="1165225"/>
                    </a:xfrm>
                    <a:prstGeom prst="rect">
                      <a:avLst/>
                    </a:prstGeom>
                  </pic:spPr>
                </pic:pic>
              </a:graphicData>
            </a:graphic>
          </wp:anchor>
        </w:drawing>
      </w:r>
    </w:p>
    <w:p w14:paraId="59E84F9D" w14:textId="77777777" w:rsidR="00277E05" w:rsidRDefault="00277E05">
      <w:pPr>
        <w:pStyle w:val="Title"/>
        <w:jc w:val="center"/>
      </w:pPr>
    </w:p>
    <w:p w14:paraId="40432DF3" w14:textId="77777777" w:rsidR="00277E05" w:rsidRDefault="007432F4">
      <w:pPr>
        <w:pStyle w:val="Title"/>
        <w:jc w:val="center"/>
      </w:pPr>
      <w:r>
        <w:t>HCI PROJECT</w:t>
      </w:r>
      <w:r w:rsidR="00B0019D">
        <w:t xml:space="preserve"> REPORT</w:t>
      </w:r>
    </w:p>
    <w:p w14:paraId="6C469D0A" w14:textId="77777777" w:rsidR="00277E05" w:rsidRDefault="007432F4" w:rsidP="007432F4">
      <w:pPr>
        <w:pStyle w:val="Title"/>
      </w:pPr>
      <w:r>
        <w:t xml:space="preserve">      TITLE: COSMERA (COSMETIC APP)</w:t>
      </w:r>
    </w:p>
    <w:p w14:paraId="6C0379B2" w14:textId="77777777" w:rsidR="00277E05" w:rsidRDefault="00B0019D">
      <w:pPr>
        <w:jc w:val="center"/>
      </w:pPr>
      <w:r>
        <w:br/>
      </w:r>
    </w:p>
    <w:p w14:paraId="5C60A59D" w14:textId="77777777" w:rsidR="00277E05" w:rsidRDefault="00B0019D" w:rsidP="007432F4">
      <w:pPr>
        <w:jc w:val="center"/>
        <w:rPr>
          <w:sz w:val="32"/>
          <w:szCs w:val="32"/>
        </w:rPr>
      </w:pPr>
      <w:r>
        <w:rPr>
          <w:sz w:val="32"/>
          <w:szCs w:val="32"/>
        </w:rPr>
        <w:br/>
      </w:r>
      <w:r w:rsidR="007432F4">
        <w:rPr>
          <w:rFonts w:asciiTheme="majorHAnsi" w:eastAsiaTheme="majorEastAsia" w:hAnsiTheme="majorHAnsi" w:cstheme="majorBidi"/>
          <w:b/>
          <w:bCs/>
          <w:color w:val="365F91" w:themeColor="accent1" w:themeShade="BF"/>
          <w:sz w:val="44"/>
          <w:szCs w:val="44"/>
        </w:rPr>
        <w:t>SUBMITTED BY:</w:t>
      </w:r>
    </w:p>
    <w:p w14:paraId="02BE4CEF" w14:textId="0FCF068F" w:rsidR="00277E05" w:rsidRDefault="007432F4">
      <w:pPr>
        <w:jc w:val="center"/>
        <w:rPr>
          <w:sz w:val="40"/>
          <w:szCs w:val="40"/>
        </w:rPr>
      </w:pPr>
      <w:r>
        <w:rPr>
          <w:sz w:val="40"/>
          <w:szCs w:val="40"/>
        </w:rPr>
        <w:t>S</w:t>
      </w:r>
      <w:r w:rsidR="00413948">
        <w:rPr>
          <w:sz w:val="40"/>
          <w:szCs w:val="40"/>
        </w:rPr>
        <w:t xml:space="preserve">hanza </w:t>
      </w:r>
      <w:r>
        <w:rPr>
          <w:sz w:val="40"/>
          <w:szCs w:val="40"/>
        </w:rPr>
        <w:t>(24122</w:t>
      </w:r>
      <w:r w:rsidR="00413948">
        <w:rPr>
          <w:sz w:val="40"/>
          <w:szCs w:val="40"/>
        </w:rPr>
        <w:t>89</w:t>
      </w:r>
      <w:r w:rsidR="00B0019D">
        <w:rPr>
          <w:sz w:val="40"/>
          <w:szCs w:val="40"/>
        </w:rPr>
        <w:t>)</w:t>
      </w:r>
    </w:p>
    <w:p w14:paraId="599A1895" w14:textId="77777777" w:rsidR="00F639D5" w:rsidRDefault="00F639D5" w:rsidP="00F639D5">
      <w:pPr>
        <w:jc w:val="center"/>
      </w:pPr>
      <w:r>
        <w:t>BSCS 3D</w:t>
      </w:r>
    </w:p>
    <w:p w14:paraId="07ADE8F9" w14:textId="77777777" w:rsidR="00F639D5" w:rsidRDefault="00F639D5">
      <w:pPr>
        <w:jc w:val="center"/>
        <w:rPr>
          <w:sz w:val="40"/>
          <w:szCs w:val="40"/>
        </w:rPr>
      </w:pPr>
    </w:p>
    <w:p w14:paraId="35CF3E99" w14:textId="77777777" w:rsidR="007432F4" w:rsidRDefault="007432F4">
      <w:pPr>
        <w:jc w:val="center"/>
        <w:rPr>
          <w:sz w:val="40"/>
          <w:szCs w:val="40"/>
        </w:rPr>
      </w:pPr>
    </w:p>
    <w:p w14:paraId="6AA13884" w14:textId="77777777" w:rsidR="00277E05" w:rsidRDefault="00277E05" w:rsidP="00F639D5">
      <w:pPr>
        <w:rPr>
          <w:sz w:val="40"/>
          <w:szCs w:val="40"/>
        </w:rPr>
      </w:pPr>
    </w:p>
    <w:p w14:paraId="4601FDFD" w14:textId="77777777" w:rsidR="00277E05" w:rsidRDefault="00B0019D">
      <w:pPr>
        <w:jc w:val="center"/>
        <w:rPr>
          <w:sz w:val="32"/>
          <w:szCs w:val="32"/>
        </w:rPr>
      </w:pPr>
      <w:r>
        <w:br/>
      </w:r>
      <w:r>
        <w:rPr>
          <w:sz w:val="32"/>
          <w:szCs w:val="32"/>
        </w:rPr>
        <w:t xml:space="preserve"> Submitted To:</w:t>
      </w:r>
    </w:p>
    <w:p w14:paraId="5579AB2D" w14:textId="77777777" w:rsidR="00277E05" w:rsidRDefault="007432F4">
      <w:pPr>
        <w:jc w:val="center"/>
        <w:rPr>
          <w:sz w:val="32"/>
          <w:szCs w:val="32"/>
        </w:rPr>
      </w:pPr>
      <w:r>
        <w:rPr>
          <w:sz w:val="32"/>
          <w:szCs w:val="32"/>
        </w:rPr>
        <w:t>SIR HUMAIR BUGHIO</w:t>
      </w:r>
    </w:p>
    <w:p w14:paraId="37A8B623" w14:textId="77777777" w:rsidR="00277E05" w:rsidRDefault="00277E05" w:rsidP="00F639D5"/>
    <w:p w14:paraId="5E603FEB" w14:textId="77777777" w:rsidR="00277E05" w:rsidRDefault="00B0019D">
      <w:pPr>
        <w:pStyle w:val="Heading1"/>
        <w:jc w:val="center"/>
        <w:rPr>
          <w:sz w:val="44"/>
          <w:szCs w:val="44"/>
        </w:rPr>
      </w:pPr>
      <w:r>
        <w:rPr>
          <w:sz w:val="44"/>
          <w:szCs w:val="44"/>
        </w:rPr>
        <w:lastRenderedPageBreak/>
        <w:t>Table of Contents</w:t>
      </w:r>
    </w:p>
    <w:p w14:paraId="2D810718" w14:textId="77777777" w:rsidR="00277E05" w:rsidRDefault="00E83744">
      <w:r>
        <w:rPr>
          <w:rFonts w:asciiTheme="majorHAnsi" w:eastAsiaTheme="majorEastAsia" w:hAnsiTheme="majorHAnsi" w:cstheme="majorBidi"/>
          <w:b/>
          <w:bCs/>
          <w:color w:val="365F91" w:themeColor="accent1" w:themeShade="BF"/>
          <w:sz w:val="44"/>
          <w:szCs w:val="44"/>
        </w:rPr>
        <w:pict w14:anchorId="23832FAF">
          <v:rect id="_x0000_i1025" style="width:0;height:1.5pt" o:hralign="center" o:hrstd="t" o:hr="t" fillcolor="#a0a0a0" stroked="f"/>
        </w:pict>
      </w:r>
    </w:p>
    <w:p w14:paraId="49F9ECB3" w14:textId="77777777" w:rsidR="00277E05" w:rsidRPr="007432F4" w:rsidRDefault="00B0019D" w:rsidP="007432F4">
      <w:pPr>
        <w:spacing w:line="960" w:lineRule="auto"/>
        <w:jc w:val="center"/>
        <w:rPr>
          <w:sz w:val="32"/>
          <w:szCs w:val="32"/>
        </w:rPr>
      </w:pPr>
      <w:r w:rsidRPr="007432F4">
        <w:rPr>
          <w:sz w:val="32"/>
          <w:szCs w:val="32"/>
        </w:rPr>
        <w:t>Introduction</w:t>
      </w:r>
      <w:r w:rsidR="007432F4">
        <w:rPr>
          <w:sz w:val="32"/>
          <w:szCs w:val="32"/>
        </w:rPr>
        <w:t xml:space="preserve"> </w:t>
      </w:r>
      <w:r w:rsidRPr="007432F4">
        <w:rPr>
          <w:sz w:val="32"/>
          <w:szCs w:val="32"/>
        </w:rPr>
        <w:t xml:space="preserve"> .................................</w:t>
      </w:r>
      <w:r w:rsidR="007432F4">
        <w:rPr>
          <w:sz w:val="32"/>
          <w:szCs w:val="32"/>
        </w:rPr>
        <w:t>........</w:t>
      </w:r>
      <w:r w:rsidRPr="007432F4">
        <w:rPr>
          <w:sz w:val="32"/>
          <w:szCs w:val="32"/>
        </w:rPr>
        <w:t xml:space="preserve">.................... </w:t>
      </w:r>
      <w:r w:rsidRPr="007432F4">
        <w:rPr>
          <w:sz w:val="32"/>
          <w:szCs w:val="32"/>
          <w:u w:val="single"/>
        </w:rPr>
        <w:t>page 3</w:t>
      </w:r>
    </w:p>
    <w:p w14:paraId="13FA65B9" w14:textId="77777777" w:rsidR="00277E05" w:rsidRPr="007432F4" w:rsidRDefault="007432F4" w:rsidP="007432F4">
      <w:pPr>
        <w:spacing w:before="240" w:line="960" w:lineRule="auto"/>
        <w:jc w:val="center"/>
        <w:rPr>
          <w:sz w:val="32"/>
          <w:szCs w:val="32"/>
        </w:rPr>
      </w:pPr>
      <w:r w:rsidRPr="007432F4">
        <w:rPr>
          <w:sz w:val="32"/>
          <w:szCs w:val="32"/>
        </w:rPr>
        <w:t xml:space="preserve">App </w:t>
      </w:r>
      <w:r w:rsidR="00F639D5">
        <w:rPr>
          <w:sz w:val="32"/>
          <w:szCs w:val="32"/>
        </w:rPr>
        <w:t>o</w:t>
      </w:r>
      <w:r w:rsidRPr="007432F4">
        <w:rPr>
          <w:sz w:val="32"/>
          <w:szCs w:val="32"/>
        </w:rPr>
        <w:t>verview</w:t>
      </w:r>
      <w:r>
        <w:rPr>
          <w:sz w:val="32"/>
          <w:szCs w:val="32"/>
        </w:rPr>
        <w:t xml:space="preserve"> </w:t>
      </w:r>
      <w:r w:rsidR="00B0019D" w:rsidRPr="007432F4">
        <w:rPr>
          <w:sz w:val="32"/>
          <w:szCs w:val="32"/>
        </w:rPr>
        <w:t xml:space="preserve"> .....................</w:t>
      </w:r>
      <w:r w:rsidRPr="007432F4">
        <w:rPr>
          <w:sz w:val="32"/>
          <w:szCs w:val="32"/>
        </w:rPr>
        <w:t>............</w:t>
      </w:r>
      <w:r>
        <w:rPr>
          <w:sz w:val="32"/>
          <w:szCs w:val="32"/>
        </w:rPr>
        <w:t>........</w:t>
      </w:r>
      <w:r w:rsidRPr="007432F4">
        <w:rPr>
          <w:sz w:val="32"/>
          <w:szCs w:val="32"/>
        </w:rPr>
        <w:t>............</w:t>
      </w:r>
      <w:r w:rsidR="00B0019D" w:rsidRPr="007432F4">
        <w:rPr>
          <w:sz w:val="32"/>
          <w:szCs w:val="32"/>
        </w:rPr>
        <w:t>......</w:t>
      </w:r>
      <w:r w:rsidR="00F639D5">
        <w:rPr>
          <w:sz w:val="32"/>
          <w:szCs w:val="32"/>
        </w:rPr>
        <w:t xml:space="preserve"> </w:t>
      </w:r>
      <w:r w:rsidR="00B0019D" w:rsidRPr="007432F4">
        <w:rPr>
          <w:sz w:val="32"/>
          <w:szCs w:val="32"/>
        </w:rPr>
        <w:t xml:space="preserve"> </w:t>
      </w:r>
      <w:r w:rsidR="00B0019D" w:rsidRPr="007432F4">
        <w:rPr>
          <w:sz w:val="32"/>
          <w:szCs w:val="32"/>
          <w:u w:val="single"/>
        </w:rPr>
        <w:t xml:space="preserve">page </w:t>
      </w:r>
      <w:r w:rsidR="00B0019D" w:rsidRPr="007432F4">
        <w:rPr>
          <w:sz w:val="32"/>
          <w:szCs w:val="32"/>
          <w:u w:val="single"/>
          <w:lang w:val="en-AU"/>
        </w:rPr>
        <w:t>4</w:t>
      </w:r>
    </w:p>
    <w:p w14:paraId="081D23C1" w14:textId="77777777" w:rsidR="00277E05" w:rsidRPr="007432F4" w:rsidRDefault="007432F4" w:rsidP="007432F4">
      <w:pPr>
        <w:spacing w:before="240" w:line="960" w:lineRule="auto"/>
        <w:jc w:val="center"/>
        <w:rPr>
          <w:sz w:val="32"/>
          <w:szCs w:val="32"/>
          <w:u w:val="single"/>
          <w:lang w:val="en-AU"/>
        </w:rPr>
      </w:pPr>
      <w:r w:rsidRPr="007432F4">
        <w:rPr>
          <w:sz w:val="32"/>
          <w:szCs w:val="32"/>
        </w:rPr>
        <w:t>Study &amp; Working</w:t>
      </w:r>
      <w:r w:rsidR="00B0019D" w:rsidRPr="007432F4">
        <w:rPr>
          <w:sz w:val="32"/>
          <w:szCs w:val="32"/>
        </w:rPr>
        <w:t xml:space="preserve"> .......</w:t>
      </w:r>
      <w:r w:rsidRPr="007432F4">
        <w:rPr>
          <w:sz w:val="32"/>
          <w:szCs w:val="32"/>
        </w:rPr>
        <w:t>.........................</w:t>
      </w:r>
      <w:r>
        <w:rPr>
          <w:sz w:val="32"/>
          <w:szCs w:val="32"/>
        </w:rPr>
        <w:t>.........</w:t>
      </w:r>
      <w:r w:rsidRPr="007432F4">
        <w:rPr>
          <w:sz w:val="32"/>
          <w:szCs w:val="32"/>
        </w:rPr>
        <w:t>...........</w:t>
      </w:r>
      <w:r w:rsidR="00B0019D" w:rsidRPr="007432F4">
        <w:rPr>
          <w:sz w:val="32"/>
          <w:szCs w:val="32"/>
        </w:rPr>
        <w:t xml:space="preserve">.. </w:t>
      </w:r>
      <w:r w:rsidR="00B0019D" w:rsidRPr="007432F4">
        <w:rPr>
          <w:sz w:val="32"/>
          <w:szCs w:val="32"/>
          <w:u w:val="single"/>
        </w:rPr>
        <w:t xml:space="preserve">page </w:t>
      </w:r>
      <w:r w:rsidR="00B0019D" w:rsidRPr="007432F4">
        <w:rPr>
          <w:sz w:val="32"/>
          <w:szCs w:val="32"/>
          <w:u w:val="single"/>
          <w:lang w:val="en-AU"/>
        </w:rPr>
        <w:t>5</w:t>
      </w:r>
    </w:p>
    <w:p w14:paraId="60F169C5" w14:textId="77777777" w:rsidR="00277E05" w:rsidRPr="007432F4" w:rsidRDefault="00F639D5" w:rsidP="007432F4">
      <w:pPr>
        <w:spacing w:before="240" w:line="960" w:lineRule="auto"/>
        <w:jc w:val="center"/>
        <w:rPr>
          <w:sz w:val="32"/>
          <w:szCs w:val="32"/>
          <w:u w:val="single"/>
          <w:lang w:val="en-AU"/>
        </w:rPr>
      </w:pPr>
      <w:r>
        <w:rPr>
          <w:sz w:val="32"/>
          <w:szCs w:val="32"/>
        </w:rPr>
        <w:t>Features o</w:t>
      </w:r>
      <w:r w:rsidR="007432F4" w:rsidRPr="007432F4">
        <w:rPr>
          <w:sz w:val="32"/>
          <w:szCs w:val="32"/>
        </w:rPr>
        <w:t>f App</w:t>
      </w:r>
      <w:r w:rsidR="00B0019D" w:rsidRPr="007432F4">
        <w:rPr>
          <w:sz w:val="32"/>
          <w:szCs w:val="32"/>
        </w:rPr>
        <w:t xml:space="preserve"> ..................................</w:t>
      </w:r>
      <w:r w:rsidR="007432F4">
        <w:rPr>
          <w:sz w:val="32"/>
          <w:szCs w:val="32"/>
        </w:rPr>
        <w:t>............</w:t>
      </w:r>
      <w:r w:rsidR="00B0019D" w:rsidRPr="007432F4">
        <w:rPr>
          <w:sz w:val="32"/>
          <w:szCs w:val="32"/>
        </w:rPr>
        <w:t xml:space="preserve">........... </w:t>
      </w:r>
      <w:r w:rsidR="00B0019D" w:rsidRPr="007432F4">
        <w:rPr>
          <w:sz w:val="32"/>
          <w:szCs w:val="32"/>
          <w:u w:val="single"/>
        </w:rPr>
        <w:t xml:space="preserve">page </w:t>
      </w:r>
      <w:r w:rsidR="00B0019D" w:rsidRPr="007432F4">
        <w:rPr>
          <w:sz w:val="32"/>
          <w:szCs w:val="32"/>
          <w:u w:val="single"/>
          <w:lang w:val="en-AU"/>
        </w:rPr>
        <w:t>6</w:t>
      </w:r>
    </w:p>
    <w:p w14:paraId="28738F6C" w14:textId="77777777" w:rsidR="00973E1F" w:rsidRDefault="00973E1F" w:rsidP="00973E1F">
      <w:pPr>
        <w:spacing w:before="240" w:line="960" w:lineRule="auto"/>
        <w:jc w:val="center"/>
        <w:rPr>
          <w:sz w:val="32"/>
          <w:szCs w:val="32"/>
        </w:rPr>
      </w:pPr>
      <w:r>
        <w:rPr>
          <w:sz w:val="32"/>
          <w:szCs w:val="32"/>
        </w:rPr>
        <w:t>Prototyping</w:t>
      </w:r>
      <w:r w:rsidR="007432F4" w:rsidRPr="007432F4">
        <w:rPr>
          <w:sz w:val="32"/>
          <w:szCs w:val="32"/>
        </w:rPr>
        <w:t xml:space="preserve"> </w:t>
      </w:r>
      <w:r>
        <w:rPr>
          <w:sz w:val="32"/>
          <w:szCs w:val="32"/>
        </w:rPr>
        <w:t>....................</w:t>
      </w:r>
      <w:r w:rsidR="007432F4" w:rsidRPr="007432F4">
        <w:rPr>
          <w:sz w:val="32"/>
          <w:szCs w:val="32"/>
        </w:rPr>
        <w:t>...</w:t>
      </w:r>
      <w:r w:rsidR="007432F4">
        <w:rPr>
          <w:sz w:val="32"/>
          <w:szCs w:val="32"/>
        </w:rPr>
        <w:t>................</w:t>
      </w:r>
      <w:r>
        <w:rPr>
          <w:sz w:val="32"/>
          <w:szCs w:val="32"/>
        </w:rPr>
        <w:t>.....</w:t>
      </w:r>
      <w:r w:rsidR="007432F4">
        <w:rPr>
          <w:sz w:val="32"/>
          <w:szCs w:val="32"/>
        </w:rPr>
        <w:t>.......</w:t>
      </w:r>
      <w:r w:rsidR="007432F4" w:rsidRPr="007432F4">
        <w:rPr>
          <w:sz w:val="32"/>
          <w:szCs w:val="32"/>
        </w:rPr>
        <w:t xml:space="preserve">.......... </w:t>
      </w:r>
      <w:r w:rsidR="007432F4" w:rsidRPr="007432F4">
        <w:rPr>
          <w:sz w:val="32"/>
          <w:szCs w:val="32"/>
          <w:u w:val="single"/>
        </w:rPr>
        <w:t xml:space="preserve">page </w:t>
      </w:r>
      <w:r w:rsidR="00F639D5">
        <w:rPr>
          <w:sz w:val="32"/>
          <w:szCs w:val="32"/>
          <w:u w:val="single"/>
          <w:lang w:val="en-AU"/>
        </w:rPr>
        <w:t>7</w:t>
      </w:r>
      <w:r w:rsidR="007432F4" w:rsidRPr="007432F4">
        <w:rPr>
          <w:sz w:val="32"/>
          <w:szCs w:val="32"/>
        </w:rPr>
        <w:t xml:space="preserve">       </w:t>
      </w:r>
    </w:p>
    <w:p w14:paraId="7451E870" w14:textId="77777777" w:rsidR="00277E05" w:rsidRPr="007432F4" w:rsidRDefault="007432F4" w:rsidP="00973E1F">
      <w:pPr>
        <w:spacing w:before="240" w:line="960" w:lineRule="auto"/>
        <w:jc w:val="center"/>
        <w:rPr>
          <w:sz w:val="32"/>
          <w:szCs w:val="32"/>
          <w:lang w:val="en-AU"/>
        </w:rPr>
      </w:pPr>
      <w:r w:rsidRPr="007432F4">
        <w:rPr>
          <w:sz w:val="32"/>
          <w:szCs w:val="32"/>
        </w:rPr>
        <w:t xml:space="preserve">  </w:t>
      </w:r>
      <w:r w:rsidR="00973E1F">
        <w:rPr>
          <w:sz w:val="32"/>
          <w:szCs w:val="32"/>
        </w:rPr>
        <w:t>Design Principles (HCI based) ..........</w:t>
      </w:r>
      <w:r w:rsidRPr="007432F4">
        <w:rPr>
          <w:sz w:val="32"/>
          <w:szCs w:val="32"/>
        </w:rPr>
        <w:t>...............</w:t>
      </w:r>
      <w:r w:rsidR="00973E1F">
        <w:rPr>
          <w:sz w:val="32"/>
          <w:szCs w:val="32"/>
        </w:rPr>
        <w:t>....</w:t>
      </w:r>
      <w:r w:rsidR="00F639D5">
        <w:rPr>
          <w:sz w:val="32"/>
          <w:szCs w:val="32"/>
        </w:rPr>
        <w:t>.....</w:t>
      </w:r>
      <w:r>
        <w:rPr>
          <w:sz w:val="32"/>
          <w:szCs w:val="32"/>
        </w:rPr>
        <w:t xml:space="preserve"> </w:t>
      </w:r>
      <w:r w:rsidRPr="007432F4">
        <w:rPr>
          <w:sz w:val="32"/>
          <w:szCs w:val="32"/>
        </w:rPr>
        <w:t xml:space="preserve"> </w:t>
      </w:r>
      <w:r w:rsidR="00F639D5">
        <w:rPr>
          <w:sz w:val="32"/>
          <w:szCs w:val="32"/>
          <w:u w:val="single"/>
        </w:rPr>
        <w:t>page 8</w:t>
      </w:r>
      <w:r w:rsidR="00973E1F">
        <w:rPr>
          <w:sz w:val="32"/>
          <w:szCs w:val="32"/>
          <w:lang w:val="en-AU"/>
        </w:rPr>
        <w:t xml:space="preserve"> </w:t>
      </w:r>
      <w:r>
        <w:rPr>
          <w:sz w:val="32"/>
          <w:szCs w:val="32"/>
        </w:rPr>
        <w:t xml:space="preserve">Conclusion </w:t>
      </w:r>
      <w:r w:rsidRPr="007432F4">
        <w:rPr>
          <w:sz w:val="32"/>
          <w:szCs w:val="32"/>
        </w:rPr>
        <w:t xml:space="preserve"> .</w:t>
      </w:r>
      <w:r>
        <w:rPr>
          <w:sz w:val="32"/>
          <w:szCs w:val="32"/>
        </w:rPr>
        <w:t>..............................</w:t>
      </w:r>
      <w:r w:rsidRPr="007432F4">
        <w:rPr>
          <w:sz w:val="32"/>
          <w:szCs w:val="32"/>
        </w:rPr>
        <w:t>........</w:t>
      </w:r>
      <w:r>
        <w:rPr>
          <w:sz w:val="32"/>
          <w:szCs w:val="32"/>
        </w:rPr>
        <w:t>...................</w:t>
      </w:r>
      <w:r w:rsidRPr="007432F4">
        <w:rPr>
          <w:sz w:val="32"/>
          <w:szCs w:val="32"/>
        </w:rPr>
        <w:t xml:space="preserve">.... </w:t>
      </w:r>
      <w:r w:rsidRPr="007432F4">
        <w:rPr>
          <w:sz w:val="32"/>
          <w:szCs w:val="32"/>
          <w:u w:val="single"/>
        </w:rPr>
        <w:t xml:space="preserve">page </w:t>
      </w:r>
      <w:r w:rsidR="00F639D5">
        <w:rPr>
          <w:sz w:val="32"/>
          <w:szCs w:val="32"/>
          <w:u w:val="single"/>
          <w:lang w:val="en-AU"/>
        </w:rPr>
        <w:t>9</w:t>
      </w:r>
    </w:p>
    <w:p w14:paraId="054F1876" w14:textId="77777777" w:rsidR="00277E05" w:rsidRDefault="00B0019D" w:rsidP="007432F4">
      <w:pPr>
        <w:pStyle w:val="Heading1"/>
        <w:jc w:val="center"/>
        <w:rPr>
          <w:sz w:val="44"/>
          <w:szCs w:val="44"/>
        </w:rPr>
      </w:pPr>
      <w:r>
        <w:rPr>
          <w:sz w:val="44"/>
          <w:szCs w:val="44"/>
        </w:rPr>
        <w:lastRenderedPageBreak/>
        <w:t>Introduction</w:t>
      </w:r>
    </w:p>
    <w:p w14:paraId="466A1F70" w14:textId="77777777" w:rsidR="00277E05" w:rsidRDefault="00E83744">
      <w:r>
        <w:rPr>
          <w:rFonts w:asciiTheme="majorHAnsi" w:eastAsiaTheme="majorEastAsia" w:hAnsiTheme="majorHAnsi" w:cstheme="majorBidi"/>
          <w:b/>
          <w:bCs/>
          <w:color w:val="365F91" w:themeColor="accent1" w:themeShade="BF"/>
          <w:sz w:val="44"/>
          <w:szCs w:val="44"/>
        </w:rPr>
        <w:pict w14:anchorId="7AC911E1">
          <v:rect id="_x0000_i1026" style="width:0;height:1.5pt" o:hralign="center" o:hrstd="t" o:hr="t" fillcolor="#a0a0a0" stroked="f"/>
        </w:pict>
      </w:r>
    </w:p>
    <w:p w14:paraId="7044EAD8" w14:textId="77777777" w:rsidR="007432F4" w:rsidRPr="007432F4" w:rsidRDefault="00DF721A" w:rsidP="007432F4">
      <w:pPr>
        <w:jc w:val="center"/>
        <w:rPr>
          <w:sz w:val="28"/>
          <w:szCs w:val="28"/>
        </w:rPr>
      </w:pPr>
      <w:r>
        <w:rPr>
          <w:sz w:val="28"/>
          <w:szCs w:val="28"/>
        </w:rPr>
        <w:t>Human C</w:t>
      </w:r>
      <w:r w:rsidR="007432F4" w:rsidRPr="007432F4">
        <w:rPr>
          <w:sz w:val="28"/>
          <w:szCs w:val="28"/>
        </w:rPr>
        <w:t>omputer Interaction (HCI) focuses on how people use digital systems and how these systems can be designed to be simple, comfortable, and easy to understand. A go</w:t>
      </w:r>
      <w:r w:rsidR="007432F4">
        <w:rPr>
          <w:sz w:val="28"/>
          <w:szCs w:val="28"/>
        </w:rPr>
        <w:t>od application should help Users</w:t>
      </w:r>
      <w:r>
        <w:rPr>
          <w:sz w:val="28"/>
          <w:szCs w:val="28"/>
        </w:rPr>
        <w:t xml:space="preserve"> complete </w:t>
      </w:r>
      <w:r w:rsidR="007432F4" w:rsidRPr="007432F4">
        <w:rPr>
          <w:sz w:val="28"/>
          <w:szCs w:val="28"/>
        </w:rPr>
        <w:t>tasks without confusion, and its design must b</w:t>
      </w:r>
      <w:r>
        <w:rPr>
          <w:sz w:val="28"/>
          <w:szCs w:val="28"/>
        </w:rPr>
        <w:t xml:space="preserve">e visually clear &amp; user </w:t>
      </w:r>
      <w:r w:rsidR="007432F4" w:rsidRPr="007432F4">
        <w:rPr>
          <w:sz w:val="28"/>
          <w:szCs w:val="28"/>
        </w:rPr>
        <w:t>friendly.</w:t>
      </w:r>
    </w:p>
    <w:p w14:paraId="1EF25489" w14:textId="77777777" w:rsidR="007432F4" w:rsidRPr="007432F4" w:rsidRDefault="007432F4" w:rsidP="007432F4">
      <w:pPr>
        <w:jc w:val="center"/>
        <w:rPr>
          <w:sz w:val="28"/>
          <w:szCs w:val="28"/>
        </w:rPr>
      </w:pPr>
    </w:p>
    <w:p w14:paraId="51A1CD2E" w14:textId="77777777" w:rsidR="007432F4" w:rsidRPr="007432F4" w:rsidRDefault="007432F4" w:rsidP="007432F4">
      <w:pPr>
        <w:jc w:val="center"/>
        <w:rPr>
          <w:sz w:val="28"/>
          <w:szCs w:val="28"/>
        </w:rPr>
      </w:pPr>
      <w:r>
        <w:rPr>
          <w:sz w:val="28"/>
          <w:szCs w:val="28"/>
        </w:rPr>
        <w:t>Our project, Cosmera</w:t>
      </w:r>
      <w:r w:rsidRPr="007432F4">
        <w:rPr>
          <w:sz w:val="28"/>
          <w:szCs w:val="28"/>
        </w:rPr>
        <w:t>, is a cosmetic shopping mobile application created using HCI principles. Many users today struggle to find suitable products online due to poor navigation or unclear product details. Cosmera solves these issues by offering an organized interface, clean product listings, smooth navigation, and helpfu</w:t>
      </w:r>
      <w:r>
        <w:rPr>
          <w:sz w:val="28"/>
          <w:szCs w:val="28"/>
        </w:rPr>
        <w:t>l options like tracking, customers reviews</w:t>
      </w:r>
      <w:r w:rsidRPr="007432F4">
        <w:rPr>
          <w:sz w:val="28"/>
          <w:szCs w:val="28"/>
        </w:rPr>
        <w:t>, categories, and secure checkout.</w:t>
      </w:r>
    </w:p>
    <w:p w14:paraId="47494D81" w14:textId="77777777" w:rsidR="007432F4" w:rsidRPr="007432F4" w:rsidRDefault="007432F4" w:rsidP="007432F4">
      <w:pPr>
        <w:jc w:val="center"/>
        <w:rPr>
          <w:sz w:val="28"/>
          <w:szCs w:val="28"/>
        </w:rPr>
      </w:pPr>
    </w:p>
    <w:p w14:paraId="622F2800" w14:textId="77777777" w:rsidR="007432F4" w:rsidRPr="007432F4" w:rsidRDefault="007432F4" w:rsidP="007432F4">
      <w:pPr>
        <w:jc w:val="center"/>
        <w:rPr>
          <w:sz w:val="28"/>
          <w:szCs w:val="28"/>
        </w:rPr>
      </w:pPr>
      <w:r w:rsidRPr="007432F4">
        <w:rPr>
          <w:sz w:val="28"/>
          <w:szCs w:val="28"/>
        </w:rPr>
        <w:t>The app follows a soft, elegant cosmetic theme with pink and nude colors, rounded shapes, high-quality product images, and simple navigation icons. A comple</w:t>
      </w:r>
      <w:r>
        <w:rPr>
          <w:sz w:val="28"/>
          <w:szCs w:val="28"/>
        </w:rPr>
        <w:t>te high-fidelity prototype of 43</w:t>
      </w:r>
      <w:r w:rsidRPr="007432F4">
        <w:rPr>
          <w:sz w:val="28"/>
          <w:szCs w:val="28"/>
        </w:rPr>
        <w:t xml:space="preserve"> screens was created using Figma to show the entire user journey.</w:t>
      </w:r>
    </w:p>
    <w:p w14:paraId="461E758C" w14:textId="77777777" w:rsidR="007432F4" w:rsidRPr="007432F4" w:rsidRDefault="007432F4" w:rsidP="007432F4">
      <w:pPr>
        <w:jc w:val="center"/>
        <w:rPr>
          <w:sz w:val="28"/>
          <w:szCs w:val="28"/>
        </w:rPr>
      </w:pPr>
    </w:p>
    <w:p w14:paraId="199044C4" w14:textId="77777777" w:rsidR="007432F4" w:rsidRPr="007432F4" w:rsidRDefault="007432F4" w:rsidP="007432F4">
      <w:pPr>
        <w:jc w:val="center"/>
        <w:rPr>
          <w:sz w:val="28"/>
          <w:szCs w:val="28"/>
        </w:rPr>
      </w:pPr>
      <w:r w:rsidRPr="007432F4">
        <w:rPr>
          <w:sz w:val="28"/>
          <w:szCs w:val="28"/>
        </w:rPr>
        <w:t>Cosmera aims to make beauty shopping more comfortable, modern, and reliable for all users.</w:t>
      </w:r>
    </w:p>
    <w:p w14:paraId="4EAAE2ED" w14:textId="77777777" w:rsidR="007432F4" w:rsidRPr="007432F4" w:rsidRDefault="007432F4" w:rsidP="007432F4">
      <w:pPr>
        <w:jc w:val="center"/>
        <w:rPr>
          <w:sz w:val="28"/>
          <w:szCs w:val="28"/>
        </w:rPr>
      </w:pPr>
    </w:p>
    <w:p w14:paraId="0CD08221" w14:textId="77777777" w:rsidR="00277E05" w:rsidRDefault="00277E05">
      <w:pPr>
        <w:jc w:val="center"/>
        <w:rPr>
          <w:sz w:val="28"/>
          <w:szCs w:val="28"/>
        </w:rPr>
      </w:pPr>
    </w:p>
    <w:p w14:paraId="361CF246" w14:textId="77777777" w:rsidR="00277E05" w:rsidRDefault="00277E05">
      <w:pPr>
        <w:jc w:val="center"/>
      </w:pPr>
    </w:p>
    <w:p w14:paraId="0F872972" w14:textId="77777777" w:rsidR="00277E05" w:rsidRDefault="00277E05">
      <w:pPr>
        <w:jc w:val="center"/>
      </w:pPr>
    </w:p>
    <w:p w14:paraId="4F4DAEDD" w14:textId="77777777" w:rsidR="00277E05" w:rsidRDefault="00277E05" w:rsidP="007432F4"/>
    <w:p w14:paraId="723A33D1" w14:textId="77777777" w:rsidR="00277E05" w:rsidRDefault="007432F4">
      <w:pPr>
        <w:pStyle w:val="Heading1"/>
        <w:jc w:val="center"/>
        <w:rPr>
          <w:sz w:val="44"/>
          <w:szCs w:val="44"/>
        </w:rPr>
      </w:pPr>
      <w:r>
        <w:rPr>
          <w:sz w:val="44"/>
          <w:szCs w:val="44"/>
        </w:rPr>
        <w:lastRenderedPageBreak/>
        <w:t>App Overview</w:t>
      </w:r>
    </w:p>
    <w:p w14:paraId="3DE2C978" w14:textId="77777777" w:rsidR="00D17AA5" w:rsidRDefault="00E83744" w:rsidP="007432F4">
      <w:pPr>
        <w:spacing w:after="0" w:line="240" w:lineRule="auto"/>
        <w:rPr>
          <w:rFonts w:asciiTheme="majorHAnsi" w:eastAsiaTheme="majorEastAsia" w:hAnsiTheme="majorHAnsi" w:cstheme="majorBidi"/>
          <w:b/>
          <w:bCs/>
          <w:color w:val="365F91" w:themeColor="accent1" w:themeShade="BF"/>
          <w:sz w:val="44"/>
          <w:szCs w:val="44"/>
        </w:rPr>
      </w:pPr>
      <w:r>
        <w:rPr>
          <w:rFonts w:asciiTheme="majorHAnsi" w:eastAsiaTheme="majorEastAsia" w:hAnsiTheme="majorHAnsi" w:cstheme="majorBidi"/>
          <w:b/>
          <w:bCs/>
          <w:color w:val="365F91" w:themeColor="accent1" w:themeShade="BF"/>
          <w:sz w:val="44"/>
          <w:szCs w:val="44"/>
        </w:rPr>
        <w:pict w14:anchorId="0EBFE59E">
          <v:rect id="_x0000_i1027" style="width:0;height:1.5pt" o:hralign="center" o:hrstd="t" o:hr="t" fillcolor="#a0a0a0" stroked="f"/>
        </w:pict>
      </w:r>
    </w:p>
    <w:p w14:paraId="4057D3D7" w14:textId="77777777" w:rsidR="00D17AA5" w:rsidRDefault="00D17AA5" w:rsidP="007432F4">
      <w:pPr>
        <w:spacing w:after="0" w:line="240" w:lineRule="auto"/>
        <w:rPr>
          <w:rFonts w:asciiTheme="majorHAnsi" w:eastAsiaTheme="majorEastAsia" w:hAnsiTheme="majorHAnsi" w:cstheme="majorBidi"/>
          <w:b/>
          <w:bCs/>
          <w:color w:val="365F91" w:themeColor="accent1" w:themeShade="BF"/>
          <w:sz w:val="44"/>
          <w:szCs w:val="44"/>
        </w:rPr>
      </w:pPr>
    </w:p>
    <w:p w14:paraId="0466B161" w14:textId="77777777" w:rsidR="007432F4" w:rsidRDefault="007432F4" w:rsidP="007432F4">
      <w:pPr>
        <w:spacing w:after="0" w:line="240" w:lineRule="auto"/>
        <w:rPr>
          <w:rFonts w:cs="Times New Roman"/>
          <w:sz w:val="28"/>
          <w:szCs w:val="28"/>
        </w:rPr>
      </w:pPr>
      <w:r w:rsidRPr="007432F4">
        <w:rPr>
          <w:rFonts w:cs="Times New Roman"/>
          <w:sz w:val="28"/>
          <w:szCs w:val="28"/>
        </w:rPr>
        <w:t>Cosmera is an all-in-one cosmetic shopping app that helps users browse makeup, skincare, and perfumes easily. Instead of confusing options, the app organizes products into simple categories, provides descriptions, ingredients, shades, reviews, and allows users to save products or procee</w:t>
      </w:r>
      <w:r>
        <w:rPr>
          <w:rFonts w:cs="Times New Roman"/>
          <w:sz w:val="28"/>
          <w:szCs w:val="28"/>
        </w:rPr>
        <w:t>d to checkout</w:t>
      </w:r>
    </w:p>
    <w:p w14:paraId="72AF9AA5" w14:textId="77777777" w:rsidR="007432F4" w:rsidRDefault="007432F4" w:rsidP="007432F4">
      <w:pPr>
        <w:spacing w:after="0" w:line="240" w:lineRule="auto"/>
        <w:rPr>
          <w:rFonts w:cs="Times New Roman"/>
          <w:sz w:val="28"/>
          <w:szCs w:val="28"/>
        </w:rPr>
      </w:pPr>
    </w:p>
    <w:p w14:paraId="55CCA5EC" w14:textId="77777777" w:rsidR="007432F4" w:rsidRPr="007432F4" w:rsidRDefault="007432F4" w:rsidP="007432F4">
      <w:pPr>
        <w:spacing w:after="0" w:line="240" w:lineRule="auto"/>
        <w:rPr>
          <w:rFonts w:cs="Times New Roman"/>
          <w:b/>
          <w:sz w:val="28"/>
          <w:szCs w:val="28"/>
        </w:rPr>
      </w:pPr>
      <w:r w:rsidRPr="007432F4">
        <w:rPr>
          <w:rFonts w:cs="Times New Roman"/>
          <w:b/>
          <w:sz w:val="28"/>
          <w:szCs w:val="28"/>
        </w:rPr>
        <w:t>Key Goals of the App</w:t>
      </w:r>
    </w:p>
    <w:p w14:paraId="270643D9" w14:textId="77777777" w:rsidR="007432F4" w:rsidRPr="007432F4" w:rsidRDefault="007432F4" w:rsidP="007432F4">
      <w:pPr>
        <w:pStyle w:val="Heading1"/>
        <w:numPr>
          <w:ilvl w:val="0"/>
          <w:numId w:val="8"/>
        </w:numPr>
        <w:jc w:val="both"/>
        <w:rPr>
          <w:rFonts w:ascii="Times New Roman" w:eastAsiaTheme="minorEastAsia" w:hAnsi="Times New Roman" w:cs="Times New Roman"/>
          <w:b w:val="0"/>
          <w:bCs w:val="0"/>
          <w:color w:val="auto"/>
        </w:rPr>
      </w:pPr>
      <w:r w:rsidRPr="007432F4">
        <w:rPr>
          <w:rFonts w:ascii="Times New Roman" w:eastAsiaTheme="minorEastAsia" w:hAnsi="Times New Roman" w:cs="Times New Roman"/>
          <w:b w:val="0"/>
          <w:bCs w:val="0"/>
          <w:color w:val="auto"/>
        </w:rPr>
        <w:t>To make cosmetic shopping simple and stress-free</w:t>
      </w:r>
    </w:p>
    <w:p w14:paraId="3665B200" w14:textId="77777777" w:rsidR="007432F4" w:rsidRPr="007432F4" w:rsidRDefault="007432F4" w:rsidP="007432F4">
      <w:pPr>
        <w:pStyle w:val="Heading1"/>
        <w:numPr>
          <w:ilvl w:val="0"/>
          <w:numId w:val="8"/>
        </w:numPr>
        <w:jc w:val="both"/>
        <w:rPr>
          <w:rFonts w:ascii="Times New Roman" w:eastAsiaTheme="minorEastAsia" w:hAnsi="Times New Roman" w:cs="Times New Roman"/>
          <w:b w:val="0"/>
          <w:bCs w:val="0"/>
          <w:color w:val="auto"/>
        </w:rPr>
      </w:pPr>
      <w:r w:rsidRPr="007432F4">
        <w:rPr>
          <w:rFonts w:ascii="Times New Roman" w:eastAsiaTheme="minorEastAsia" w:hAnsi="Times New Roman" w:cs="Times New Roman"/>
          <w:b w:val="0"/>
          <w:bCs w:val="0"/>
          <w:color w:val="auto"/>
        </w:rPr>
        <w:t>To provide clear information about each product</w:t>
      </w:r>
    </w:p>
    <w:p w14:paraId="766A7F7D" w14:textId="77777777" w:rsidR="007432F4" w:rsidRPr="007432F4" w:rsidRDefault="00973E1F" w:rsidP="007432F4">
      <w:pPr>
        <w:pStyle w:val="Heading1"/>
        <w:numPr>
          <w:ilvl w:val="0"/>
          <w:numId w:val="8"/>
        </w:numPr>
        <w:jc w:val="both"/>
        <w:rPr>
          <w:rFonts w:ascii="Times New Roman" w:eastAsiaTheme="minorEastAsia" w:hAnsi="Times New Roman" w:cs="Times New Roman"/>
          <w:b w:val="0"/>
          <w:bCs w:val="0"/>
          <w:color w:val="auto"/>
        </w:rPr>
      </w:pPr>
      <w:r>
        <w:rPr>
          <w:rFonts w:ascii="Times New Roman" w:eastAsiaTheme="minorEastAsia" w:hAnsi="Times New Roman" w:cs="Times New Roman"/>
          <w:b w:val="0"/>
          <w:bCs w:val="0"/>
          <w:color w:val="auto"/>
        </w:rPr>
        <w:t>To help users track and return</w:t>
      </w:r>
      <w:r w:rsidR="007432F4" w:rsidRPr="007432F4">
        <w:rPr>
          <w:rFonts w:ascii="Times New Roman" w:eastAsiaTheme="minorEastAsia" w:hAnsi="Times New Roman" w:cs="Times New Roman"/>
          <w:b w:val="0"/>
          <w:bCs w:val="0"/>
          <w:color w:val="auto"/>
        </w:rPr>
        <w:t xml:space="preserve"> products quickly</w:t>
      </w:r>
    </w:p>
    <w:p w14:paraId="6EA9E847" w14:textId="77777777" w:rsidR="007432F4" w:rsidRPr="007432F4" w:rsidRDefault="007432F4" w:rsidP="007432F4">
      <w:pPr>
        <w:pStyle w:val="Heading1"/>
        <w:numPr>
          <w:ilvl w:val="0"/>
          <w:numId w:val="8"/>
        </w:numPr>
        <w:jc w:val="both"/>
        <w:rPr>
          <w:rFonts w:ascii="Times New Roman" w:eastAsiaTheme="minorEastAsia" w:hAnsi="Times New Roman" w:cs="Times New Roman"/>
          <w:b w:val="0"/>
          <w:bCs w:val="0"/>
          <w:color w:val="auto"/>
        </w:rPr>
      </w:pPr>
      <w:r w:rsidRPr="007432F4">
        <w:rPr>
          <w:rFonts w:ascii="Times New Roman" w:eastAsiaTheme="minorEastAsia" w:hAnsi="Times New Roman" w:cs="Times New Roman"/>
          <w:b w:val="0"/>
          <w:bCs w:val="0"/>
          <w:color w:val="auto"/>
        </w:rPr>
        <w:t>To create an elegant and smooth user experience</w:t>
      </w:r>
    </w:p>
    <w:p w14:paraId="0740CE07" w14:textId="77777777" w:rsidR="007432F4" w:rsidRDefault="007432F4" w:rsidP="007432F4">
      <w:pPr>
        <w:pStyle w:val="Heading1"/>
        <w:numPr>
          <w:ilvl w:val="0"/>
          <w:numId w:val="8"/>
        </w:numPr>
        <w:jc w:val="both"/>
        <w:rPr>
          <w:rFonts w:ascii="Times New Roman" w:eastAsiaTheme="minorEastAsia" w:hAnsi="Times New Roman" w:cs="Times New Roman"/>
          <w:b w:val="0"/>
          <w:bCs w:val="0"/>
          <w:color w:val="auto"/>
        </w:rPr>
      </w:pPr>
      <w:r w:rsidRPr="007432F4">
        <w:rPr>
          <w:rFonts w:ascii="Times New Roman" w:eastAsiaTheme="minorEastAsia" w:hAnsi="Times New Roman" w:cs="Times New Roman"/>
          <w:b w:val="0"/>
          <w:bCs w:val="0"/>
          <w:color w:val="auto"/>
        </w:rPr>
        <w:t>To follow strong HCI principles for better usability</w:t>
      </w:r>
    </w:p>
    <w:p w14:paraId="5C2C9B1D" w14:textId="77777777" w:rsidR="00AB4B82" w:rsidRPr="00AB4B82" w:rsidRDefault="00AB4B82" w:rsidP="00AB4B82"/>
    <w:p w14:paraId="364786B2" w14:textId="77777777" w:rsidR="00973E1F" w:rsidRPr="00AB4B82" w:rsidRDefault="00973E1F" w:rsidP="00AB4B82">
      <w:pPr>
        <w:pStyle w:val="ListParagraph"/>
        <w:numPr>
          <w:ilvl w:val="0"/>
          <w:numId w:val="8"/>
        </w:numPr>
        <w:rPr>
          <w:sz w:val="28"/>
          <w:szCs w:val="28"/>
        </w:rPr>
      </w:pPr>
      <w:r w:rsidRPr="00AB4B82">
        <w:rPr>
          <w:rFonts w:cs="Times New Roman"/>
          <w:sz w:val="28"/>
          <w:szCs w:val="28"/>
        </w:rPr>
        <w:t xml:space="preserve">To </w:t>
      </w:r>
      <w:r w:rsidR="00AB4B82" w:rsidRPr="00AB4B82">
        <w:rPr>
          <w:rFonts w:cs="Times New Roman"/>
          <w:sz w:val="28"/>
          <w:szCs w:val="28"/>
        </w:rPr>
        <w:t>check the</w:t>
      </w:r>
      <w:r w:rsidR="00AB4B82">
        <w:rPr>
          <w:rFonts w:cs="Times New Roman"/>
          <w:sz w:val="28"/>
          <w:szCs w:val="28"/>
        </w:rPr>
        <w:t xml:space="preserve"> product </w:t>
      </w:r>
      <w:r w:rsidR="00AB4B82" w:rsidRPr="00AB4B82">
        <w:rPr>
          <w:rFonts w:cs="Times New Roman"/>
          <w:sz w:val="28"/>
          <w:szCs w:val="28"/>
        </w:rPr>
        <w:t xml:space="preserve"> reviews before buying</w:t>
      </w:r>
    </w:p>
    <w:p w14:paraId="7107285D" w14:textId="77777777" w:rsidR="00AB4B82" w:rsidRPr="00AB4B82" w:rsidRDefault="00AB4B82" w:rsidP="00AB4B82">
      <w:pPr>
        <w:pStyle w:val="ListParagraph"/>
        <w:rPr>
          <w:sz w:val="28"/>
          <w:szCs w:val="28"/>
        </w:rPr>
      </w:pPr>
    </w:p>
    <w:p w14:paraId="3AA45F7D" w14:textId="77777777" w:rsidR="00AB4B82" w:rsidRPr="00AB4B82" w:rsidRDefault="00AB4B82" w:rsidP="00AB4B82">
      <w:pPr>
        <w:pStyle w:val="ListParagraph"/>
        <w:numPr>
          <w:ilvl w:val="0"/>
          <w:numId w:val="8"/>
        </w:numPr>
        <w:rPr>
          <w:sz w:val="28"/>
          <w:szCs w:val="28"/>
        </w:rPr>
      </w:pPr>
      <w:r>
        <w:rPr>
          <w:sz w:val="28"/>
          <w:szCs w:val="28"/>
        </w:rPr>
        <w:t>To contact us if they face any kind of difficulty</w:t>
      </w:r>
    </w:p>
    <w:p w14:paraId="4EF000DF" w14:textId="77777777" w:rsidR="00973E1F" w:rsidRPr="00973E1F" w:rsidRDefault="00973E1F" w:rsidP="00973E1F"/>
    <w:p w14:paraId="685E4945" w14:textId="77777777" w:rsidR="007432F4" w:rsidRPr="007432F4" w:rsidRDefault="007432F4" w:rsidP="007432F4">
      <w:pPr>
        <w:pStyle w:val="Heading1"/>
        <w:jc w:val="both"/>
      </w:pPr>
      <w:r w:rsidRPr="007432F4">
        <w:rPr>
          <w:rFonts w:ascii="Times New Roman" w:eastAsiaTheme="minorEastAsia" w:hAnsi="Times New Roman" w:cs="Times New Roman"/>
          <w:b w:val="0"/>
          <w:bCs w:val="0"/>
          <w:color w:val="auto"/>
        </w:rPr>
        <w:t>Cosmera is designed for beginners, beauty lovers, professional users, and anyone who prefers online cosmetic shopping.</w:t>
      </w:r>
    </w:p>
    <w:p w14:paraId="042DC93E" w14:textId="77777777" w:rsidR="007432F4" w:rsidRPr="007432F4" w:rsidRDefault="007432F4" w:rsidP="007432F4">
      <w:pPr>
        <w:spacing w:after="0" w:line="240" w:lineRule="auto"/>
        <w:rPr>
          <w:rFonts w:asciiTheme="majorHAnsi" w:eastAsiaTheme="majorEastAsia" w:hAnsiTheme="majorHAnsi" w:cstheme="majorBidi"/>
          <w:b/>
          <w:bCs/>
          <w:color w:val="365F91" w:themeColor="accent1" w:themeShade="BF"/>
          <w:sz w:val="44"/>
          <w:szCs w:val="44"/>
        </w:rPr>
      </w:pPr>
    </w:p>
    <w:p w14:paraId="6B8DF596" w14:textId="77777777" w:rsidR="007432F4" w:rsidRDefault="007432F4" w:rsidP="007432F4"/>
    <w:p w14:paraId="40135FD2" w14:textId="77777777" w:rsidR="00277E05" w:rsidRDefault="007432F4" w:rsidP="007432F4">
      <w:pPr>
        <w:pStyle w:val="Heading1"/>
        <w:jc w:val="center"/>
        <w:rPr>
          <w:sz w:val="44"/>
          <w:szCs w:val="44"/>
        </w:rPr>
      </w:pPr>
      <w:r>
        <w:rPr>
          <w:sz w:val="44"/>
          <w:szCs w:val="44"/>
        </w:rPr>
        <w:lastRenderedPageBreak/>
        <w:t>Study &amp; Working</w:t>
      </w:r>
    </w:p>
    <w:p w14:paraId="424FDD85" w14:textId="77777777" w:rsidR="00D17AA5" w:rsidRDefault="00E83744" w:rsidP="00D17AA5">
      <w:pPr>
        <w:rPr>
          <w:rFonts w:eastAsia="Times New Roman" w:cs="Times New Roman"/>
        </w:rPr>
      </w:pPr>
      <w:r>
        <w:rPr>
          <w:rFonts w:asciiTheme="majorHAnsi" w:eastAsiaTheme="majorEastAsia" w:hAnsiTheme="majorHAnsi" w:cstheme="majorBidi"/>
          <w:b/>
          <w:bCs/>
          <w:color w:val="365F91" w:themeColor="accent1" w:themeShade="BF"/>
          <w:sz w:val="44"/>
          <w:szCs w:val="44"/>
        </w:rPr>
        <w:pict w14:anchorId="72D8A20E">
          <v:rect id="_x0000_i1028" style="width:0;height:1.5pt" o:hralign="center" o:hrstd="t" o:hr="t" fillcolor="#a0a0a0" stroked="f"/>
        </w:pict>
      </w:r>
      <w:r w:rsidR="00D17AA5">
        <w:rPr>
          <w:rFonts w:eastAsia="Times New Roman" w:cs="Times New Roman"/>
        </w:rPr>
        <w:t xml:space="preserve"> </w:t>
      </w:r>
    </w:p>
    <w:p w14:paraId="0CF2162E"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In this project, we designed 43 high-fidelity screens in Figma to cover the complete journey of a cosmetic shopping application. Instead of making the design complicated, we used HCI principles to keep everything simple, clear, and easy for the user.</w:t>
      </w:r>
    </w:p>
    <w:p w14:paraId="3E49948A" w14:textId="77777777" w:rsidR="00D17AA5" w:rsidRPr="00D17AA5" w:rsidRDefault="00D17AA5" w:rsidP="00D17AA5">
      <w:pPr>
        <w:rPr>
          <w:rFonts w:eastAsia="Times New Roman" w:cs="Times New Roman"/>
          <w:sz w:val="28"/>
          <w:szCs w:val="28"/>
        </w:rPr>
      </w:pPr>
    </w:p>
    <w:p w14:paraId="27D443F5"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The 43 screens include all the essential parts of the app such as the splash screen, login, homepa</w:t>
      </w:r>
      <w:r w:rsidR="00F639D5">
        <w:rPr>
          <w:rFonts w:eastAsia="Times New Roman" w:cs="Times New Roman"/>
          <w:sz w:val="28"/>
          <w:szCs w:val="28"/>
        </w:rPr>
        <w:t>ge, categories, customer reviews</w:t>
      </w:r>
      <w:r w:rsidRPr="00D17AA5">
        <w:rPr>
          <w:rFonts w:eastAsia="Times New Roman" w:cs="Times New Roman"/>
          <w:sz w:val="28"/>
          <w:szCs w:val="28"/>
        </w:rPr>
        <w:t>, produc</w:t>
      </w:r>
      <w:r w:rsidR="00F639D5">
        <w:rPr>
          <w:rFonts w:eastAsia="Times New Roman" w:cs="Times New Roman"/>
          <w:sz w:val="28"/>
          <w:szCs w:val="28"/>
        </w:rPr>
        <w:t>t details, contact us</w:t>
      </w:r>
      <w:r>
        <w:rPr>
          <w:rFonts w:eastAsia="Times New Roman" w:cs="Times New Roman"/>
          <w:sz w:val="28"/>
          <w:szCs w:val="28"/>
        </w:rPr>
        <w:t>, tracking</w:t>
      </w:r>
      <w:r w:rsidRPr="00D17AA5">
        <w:rPr>
          <w:rFonts w:eastAsia="Times New Roman" w:cs="Times New Roman"/>
          <w:sz w:val="28"/>
          <w:szCs w:val="28"/>
        </w:rPr>
        <w:t>, cart, checkout, user profile, settings, and other small supportive pages. Each screen is connected smoothly so the user can move step-by-step without confusion.</w:t>
      </w:r>
    </w:p>
    <w:p w14:paraId="153FCEF8" w14:textId="77777777" w:rsidR="00D17AA5" w:rsidRPr="00D17AA5" w:rsidRDefault="00D17AA5" w:rsidP="00D17AA5">
      <w:pPr>
        <w:rPr>
          <w:rFonts w:eastAsia="Times New Roman" w:cs="Times New Roman"/>
          <w:sz w:val="28"/>
          <w:szCs w:val="28"/>
        </w:rPr>
      </w:pPr>
    </w:p>
    <w:p w14:paraId="4BF3C614" w14:textId="77777777" w:rsidR="00D17AA5" w:rsidRPr="00D17AA5" w:rsidRDefault="00D17AA5" w:rsidP="00D17AA5">
      <w:pPr>
        <w:rPr>
          <w:rFonts w:eastAsia="Times New Roman" w:cs="Times New Roman"/>
          <w:sz w:val="28"/>
          <w:szCs w:val="28"/>
        </w:rPr>
      </w:pPr>
      <w:r w:rsidRPr="00D17AA5">
        <w:rPr>
          <w:rFonts w:eastAsia="Times New Roman" w:cs="Times New Roman" w:hint="eastAsia"/>
          <w:sz w:val="28"/>
          <w:szCs w:val="28"/>
        </w:rPr>
        <w:t>While creating the structure, we focused on how real users shop online. The layout guides the user naturally from browsing products → reading details → saving items → adding to cart → checking out</w:t>
      </w:r>
      <w:r w:rsidR="00353D45">
        <w:rPr>
          <w:rFonts w:eastAsia="Times New Roman" w:cs="Times New Roman"/>
          <w:sz w:val="28"/>
          <w:szCs w:val="28"/>
        </w:rPr>
        <w:t xml:space="preserve"> </w:t>
      </w:r>
      <w:r w:rsidR="00353D45" w:rsidRPr="00D17AA5">
        <w:rPr>
          <w:rFonts w:eastAsia="Times New Roman" w:cs="Times New Roman" w:hint="eastAsia"/>
          <w:sz w:val="28"/>
          <w:szCs w:val="28"/>
        </w:rPr>
        <w:t>→</w:t>
      </w:r>
      <w:r w:rsidR="00353D45">
        <w:rPr>
          <w:rFonts w:eastAsia="Times New Roman" w:cs="Times New Roman"/>
          <w:sz w:val="28"/>
          <w:szCs w:val="28"/>
        </w:rPr>
        <w:t xml:space="preserve"> tracking </w:t>
      </w:r>
      <w:proofErr w:type="gramStart"/>
      <w:r w:rsidR="00353D45">
        <w:rPr>
          <w:rFonts w:eastAsia="Times New Roman" w:cs="Times New Roman"/>
          <w:sz w:val="28"/>
          <w:szCs w:val="28"/>
        </w:rPr>
        <w:t xml:space="preserve">items </w:t>
      </w:r>
      <w:r w:rsidRPr="00D17AA5">
        <w:rPr>
          <w:rFonts w:eastAsia="Times New Roman" w:cs="Times New Roman" w:hint="eastAsia"/>
          <w:sz w:val="28"/>
          <w:szCs w:val="28"/>
        </w:rPr>
        <w:t>.</w:t>
      </w:r>
      <w:proofErr w:type="gramEnd"/>
      <w:r w:rsidRPr="00D17AA5">
        <w:rPr>
          <w:rFonts w:eastAsia="Times New Roman" w:cs="Times New Roman" w:hint="eastAsia"/>
          <w:sz w:val="28"/>
          <w:szCs w:val="28"/>
        </w:rPr>
        <w:t xml:space="preserve"> All screens follow the same colors, fonts, and icon styles</w:t>
      </w:r>
      <w:r w:rsidRPr="00D17AA5">
        <w:rPr>
          <w:rFonts w:eastAsia="Times New Roman" w:cs="Times New Roman"/>
          <w:sz w:val="28"/>
          <w:szCs w:val="28"/>
        </w:rPr>
        <w:t xml:space="preserve"> to maintain consistency.</w:t>
      </w:r>
    </w:p>
    <w:p w14:paraId="6202B9C4" w14:textId="77777777" w:rsidR="00D17AA5" w:rsidRPr="00D17AA5" w:rsidRDefault="00D17AA5" w:rsidP="00D17AA5">
      <w:pPr>
        <w:rPr>
          <w:rFonts w:eastAsia="Times New Roman" w:cs="Times New Roman"/>
          <w:sz w:val="28"/>
          <w:szCs w:val="28"/>
        </w:rPr>
      </w:pPr>
    </w:p>
    <w:p w14:paraId="1D9D7F81" w14:textId="77777777" w:rsidR="00D17AA5" w:rsidRDefault="00D17AA5" w:rsidP="00D17AA5">
      <w:pPr>
        <w:rPr>
          <w:rFonts w:eastAsia="Times New Roman" w:cs="Times New Roman"/>
          <w:sz w:val="28"/>
          <w:szCs w:val="28"/>
        </w:rPr>
      </w:pPr>
      <w:r w:rsidRPr="00D17AA5">
        <w:rPr>
          <w:rFonts w:eastAsia="Times New Roman" w:cs="Times New Roman"/>
          <w:sz w:val="28"/>
          <w:szCs w:val="28"/>
        </w:rPr>
        <w:t>The design also makes sure users understand what each button or icon does. Proper spacing, clear labels, and soft colors help reduce confusion and improve comfort. Overall, the 43-screen structure shows the complete working of a fully designed cosmetic shopping app built with simple and modern HCI principles.</w:t>
      </w:r>
    </w:p>
    <w:p w14:paraId="3E312F89" w14:textId="77777777" w:rsidR="00D17AA5" w:rsidRDefault="00D17AA5" w:rsidP="00D17AA5">
      <w:pPr>
        <w:rPr>
          <w:rFonts w:eastAsia="Times New Roman" w:cs="Times New Roman"/>
          <w:sz w:val="28"/>
          <w:szCs w:val="28"/>
        </w:rPr>
      </w:pPr>
    </w:p>
    <w:p w14:paraId="7FF97308" w14:textId="77777777" w:rsidR="00D17AA5" w:rsidRPr="00D17AA5" w:rsidRDefault="00D17AA5" w:rsidP="00D17AA5">
      <w:pPr>
        <w:rPr>
          <w:rFonts w:eastAsia="Times New Roman" w:cs="Times New Roman"/>
          <w:sz w:val="28"/>
          <w:szCs w:val="28"/>
        </w:rPr>
      </w:pPr>
    </w:p>
    <w:p w14:paraId="1FBEF910" w14:textId="77777777" w:rsidR="00277E05" w:rsidRDefault="00353D45" w:rsidP="00D17AA5">
      <w:pPr>
        <w:pStyle w:val="Heading1"/>
        <w:jc w:val="center"/>
        <w:rPr>
          <w:sz w:val="44"/>
          <w:szCs w:val="44"/>
        </w:rPr>
      </w:pPr>
      <w:r>
        <w:rPr>
          <w:sz w:val="44"/>
          <w:szCs w:val="44"/>
        </w:rPr>
        <w:lastRenderedPageBreak/>
        <w:t>Features of App</w:t>
      </w:r>
    </w:p>
    <w:p w14:paraId="7C6597BA" w14:textId="77777777" w:rsidR="00277E05" w:rsidRDefault="00E83744">
      <w:r>
        <w:rPr>
          <w:rFonts w:asciiTheme="majorHAnsi" w:eastAsiaTheme="majorEastAsia" w:hAnsiTheme="majorHAnsi" w:cstheme="majorBidi"/>
          <w:b/>
          <w:bCs/>
          <w:color w:val="365F91" w:themeColor="accent1" w:themeShade="BF"/>
          <w:sz w:val="44"/>
          <w:szCs w:val="44"/>
        </w:rPr>
        <w:pict w14:anchorId="7BCDF41C">
          <v:rect id="_x0000_i1029" style="width:0;height:1.5pt" o:hralign="center" o:hrstd="t" o:hr="t" fillcolor="#a0a0a0" stroked="f"/>
        </w:pict>
      </w:r>
    </w:p>
    <w:p w14:paraId="607AAE42"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Cosmera includes several useful and practical features that keep cosmetic shopping easy and organiz</w:t>
      </w:r>
      <w:r>
        <w:rPr>
          <w:rFonts w:eastAsia="Times New Roman" w:cs="Times New Roman"/>
          <w:sz w:val="28"/>
          <w:szCs w:val="28"/>
        </w:rPr>
        <w:t>ed:</w:t>
      </w:r>
    </w:p>
    <w:p w14:paraId="5D7C0533" w14:textId="77777777" w:rsidR="00D17AA5" w:rsidRPr="00D17AA5" w:rsidRDefault="00D17AA5" w:rsidP="00D17AA5">
      <w:pPr>
        <w:pStyle w:val="ListParagraph"/>
        <w:numPr>
          <w:ilvl w:val="0"/>
          <w:numId w:val="9"/>
        </w:numPr>
        <w:rPr>
          <w:rFonts w:eastAsia="Times New Roman" w:cs="Times New Roman"/>
          <w:b/>
          <w:sz w:val="28"/>
          <w:szCs w:val="28"/>
        </w:rPr>
      </w:pPr>
      <w:r w:rsidRPr="00D17AA5">
        <w:rPr>
          <w:rFonts w:eastAsia="Times New Roman" w:cs="Times New Roman"/>
          <w:b/>
          <w:sz w:val="28"/>
          <w:szCs w:val="28"/>
        </w:rPr>
        <w:t>Product Browsing</w:t>
      </w:r>
    </w:p>
    <w:p w14:paraId="79E04C97"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Users can explore makeup, skincare, and perfume products through clea</w:t>
      </w:r>
      <w:r>
        <w:rPr>
          <w:rFonts w:eastAsia="Times New Roman" w:cs="Times New Roman"/>
          <w:sz w:val="28"/>
          <w:szCs w:val="28"/>
        </w:rPr>
        <w:t>n and well-arranged categories.</w:t>
      </w:r>
    </w:p>
    <w:p w14:paraId="2CE73F9B" w14:textId="77777777" w:rsidR="00D17AA5" w:rsidRPr="00D17AA5" w:rsidRDefault="00D17AA5" w:rsidP="00D17AA5">
      <w:pPr>
        <w:pStyle w:val="ListParagraph"/>
        <w:numPr>
          <w:ilvl w:val="0"/>
          <w:numId w:val="9"/>
        </w:numPr>
        <w:rPr>
          <w:rFonts w:eastAsia="Times New Roman" w:cs="Times New Roman"/>
          <w:b/>
          <w:sz w:val="28"/>
          <w:szCs w:val="28"/>
        </w:rPr>
      </w:pPr>
      <w:r w:rsidRPr="00D17AA5">
        <w:rPr>
          <w:rFonts w:eastAsia="Times New Roman" w:cs="Times New Roman"/>
          <w:b/>
          <w:sz w:val="28"/>
          <w:szCs w:val="28"/>
        </w:rPr>
        <w:t>Product Details</w:t>
      </w:r>
    </w:p>
    <w:p w14:paraId="3E7FF5CD"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Each product includes images, descriptions, ingredients, prices, ratings, and available shades or variants.</w:t>
      </w:r>
    </w:p>
    <w:p w14:paraId="4E0580CE" w14:textId="77777777" w:rsidR="00D17AA5" w:rsidRPr="00D17AA5" w:rsidRDefault="00353D45" w:rsidP="00D17AA5">
      <w:pPr>
        <w:pStyle w:val="ListParagraph"/>
        <w:numPr>
          <w:ilvl w:val="0"/>
          <w:numId w:val="9"/>
        </w:numPr>
        <w:rPr>
          <w:rFonts w:eastAsia="Times New Roman" w:cs="Times New Roman"/>
          <w:b/>
          <w:sz w:val="28"/>
          <w:szCs w:val="28"/>
        </w:rPr>
      </w:pPr>
      <w:r>
        <w:rPr>
          <w:rFonts w:eastAsia="Times New Roman" w:cs="Times New Roman"/>
          <w:b/>
          <w:sz w:val="28"/>
          <w:szCs w:val="28"/>
        </w:rPr>
        <w:t>Contact</w:t>
      </w:r>
      <w:r w:rsidR="00F639D5">
        <w:rPr>
          <w:rFonts w:eastAsia="Times New Roman" w:cs="Times New Roman"/>
          <w:b/>
          <w:sz w:val="28"/>
          <w:szCs w:val="28"/>
        </w:rPr>
        <w:t xml:space="preserve"> us</w:t>
      </w:r>
    </w:p>
    <w:p w14:paraId="442B35AE"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 xml:space="preserve">Users </w:t>
      </w:r>
      <w:r w:rsidR="00353D45">
        <w:rPr>
          <w:rFonts w:eastAsia="Times New Roman" w:cs="Times New Roman"/>
          <w:sz w:val="28"/>
          <w:szCs w:val="28"/>
        </w:rPr>
        <w:t xml:space="preserve">can easily contact via Instagram, twitter etc. </w:t>
      </w:r>
    </w:p>
    <w:p w14:paraId="48B71BB1" w14:textId="77777777" w:rsidR="00D17AA5" w:rsidRPr="00D17AA5" w:rsidRDefault="00D17AA5" w:rsidP="00D17AA5">
      <w:pPr>
        <w:pStyle w:val="ListParagraph"/>
        <w:numPr>
          <w:ilvl w:val="0"/>
          <w:numId w:val="9"/>
        </w:numPr>
        <w:rPr>
          <w:rFonts w:eastAsia="Times New Roman" w:cs="Times New Roman"/>
          <w:b/>
          <w:sz w:val="28"/>
          <w:szCs w:val="28"/>
        </w:rPr>
      </w:pPr>
      <w:r w:rsidRPr="00D17AA5">
        <w:rPr>
          <w:rFonts w:eastAsia="Times New Roman" w:cs="Times New Roman"/>
          <w:b/>
          <w:sz w:val="28"/>
          <w:szCs w:val="28"/>
        </w:rPr>
        <w:t>Tracking</w:t>
      </w:r>
    </w:p>
    <w:p w14:paraId="33AE3A15" w14:textId="77777777" w:rsidR="00D17AA5" w:rsidRPr="00D17AA5" w:rsidRDefault="00353D45" w:rsidP="00D17AA5">
      <w:pPr>
        <w:rPr>
          <w:rFonts w:eastAsia="Times New Roman" w:cs="Times New Roman"/>
          <w:sz w:val="28"/>
          <w:szCs w:val="28"/>
        </w:rPr>
      </w:pPr>
      <w:r>
        <w:rPr>
          <w:rFonts w:eastAsia="Times New Roman" w:cs="Times New Roman"/>
          <w:sz w:val="28"/>
          <w:szCs w:val="28"/>
        </w:rPr>
        <w:t xml:space="preserve">A simple tracking feature that </w:t>
      </w:r>
      <w:r w:rsidR="00D17AA5">
        <w:rPr>
          <w:rFonts w:eastAsia="Times New Roman" w:cs="Times New Roman"/>
          <w:sz w:val="28"/>
          <w:szCs w:val="28"/>
        </w:rPr>
        <w:t>users</w:t>
      </w:r>
      <w:r>
        <w:rPr>
          <w:rFonts w:eastAsia="Times New Roman" w:cs="Times New Roman"/>
          <w:sz w:val="28"/>
          <w:szCs w:val="28"/>
        </w:rPr>
        <w:t xml:space="preserve"> can</w:t>
      </w:r>
      <w:r w:rsidR="00D17AA5">
        <w:rPr>
          <w:rFonts w:eastAsia="Times New Roman" w:cs="Times New Roman"/>
          <w:sz w:val="28"/>
          <w:szCs w:val="28"/>
        </w:rPr>
        <w:t xml:space="preserve"> track</w:t>
      </w:r>
      <w:r w:rsidR="00D17AA5" w:rsidRPr="00D17AA5">
        <w:rPr>
          <w:rFonts w:eastAsia="Times New Roman" w:cs="Times New Roman"/>
          <w:sz w:val="28"/>
          <w:szCs w:val="28"/>
        </w:rPr>
        <w:t xml:space="preserve"> items </w:t>
      </w:r>
      <w:r w:rsidR="00D17AA5">
        <w:rPr>
          <w:rFonts w:eastAsia="Times New Roman" w:cs="Times New Roman"/>
          <w:sz w:val="28"/>
          <w:szCs w:val="28"/>
        </w:rPr>
        <w:t>easily.</w:t>
      </w:r>
    </w:p>
    <w:p w14:paraId="3DF6F6DE" w14:textId="77777777" w:rsidR="00D17AA5" w:rsidRPr="00D17AA5" w:rsidRDefault="00D17AA5" w:rsidP="00D17AA5">
      <w:pPr>
        <w:pStyle w:val="ListParagraph"/>
        <w:numPr>
          <w:ilvl w:val="0"/>
          <w:numId w:val="9"/>
        </w:numPr>
        <w:rPr>
          <w:rFonts w:eastAsia="Times New Roman" w:cs="Times New Roman"/>
          <w:b/>
          <w:sz w:val="28"/>
          <w:szCs w:val="28"/>
        </w:rPr>
      </w:pPr>
      <w:r w:rsidRPr="00D17AA5">
        <w:rPr>
          <w:rFonts w:eastAsia="Times New Roman" w:cs="Times New Roman"/>
          <w:b/>
          <w:sz w:val="28"/>
          <w:szCs w:val="28"/>
        </w:rPr>
        <w:t>Cart &amp; Checkout</w:t>
      </w:r>
    </w:p>
    <w:p w14:paraId="4669882D"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The cart allows users to manage items easily, and the checkout process is fast and organized</w:t>
      </w:r>
      <w:r>
        <w:rPr>
          <w:rFonts w:eastAsia="Times New Roman" w:cs="Times New Roman"/>
          <w:sz w:val="28"/>
          <w:szCs w:val="28"/>
        </w:rPr>
        <w:t xml:space="preserve"> with multiple payment choices.</w:t>
      </w:r>
    </w:p>
    <w:p w14:paraId="599A04E8" w14:textId="77777777" w:rsidR="00D17AA5" w:rsidRPr="00D17AA5" w:rsidRDefault="00D17AA5" w:rsidP="00D17AA5">
      <w:pPr>
        <w:pStyle w:val="ListParagraph"/>
        <w:numPr>
          <w:ilvl w:val="0"/>
          <w:numId w:val="9"/>
        </w:numPr>
        <w:rPr>
          <w:rFonts w:eastAsia="Times New Roman" w:cs="Times New Roman"/>
          <w:b/>
          <w:sz w:val="28"/>
          <w:szCs w:val="28"/>
        </w:rPr>
      </w:pPr>
      <w:r w:rsidRPr="00D17AA5">
        <w:rPr>
          <w:rFonts w:eastAsia="Times New Roman" w:cs="Times New Roman"/>
          <w:b/>
          <w:sz w:val="28"/>
          <w:szCs w:val="28"/>
        </w:rPr>
        <w:t>User Profile</w:t>
      </w:r>
    </w:p>
    <w:p w14:paraId="04BB1AF7"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Users can edit their profile, check order history</w:t>
      </w:r>
      <w:r>
        <w:rPr>
          <w:rFonts w:eastAsia="Times New Roman" w:cs="Times New Roman"/>
          <w:sz w:val="28"/>
          <w:szCs w:val="28"/>
        </w:rPr>
        <w:t>, and manage saved information.</w:t>
      </w:r>
    </w:p>
    <w:p w14:paraId="190631AD" w14:textId="77777777" w:rsidR="00D17AA5" w:rsidRPr="00D17AA5" w:rsidRDefault="00D17AA5" w:rsidP="00D17AA5">
      <w:pPr>
        <w:pStyle w:val="ListParagraph"/>
        <w:numPr>
          <w:ilvl w:val="0"/>
          <w:numId w:val="9"/>
        </w:numPr>
        <w:rPr>
          <w:rFonts w:eastAsia="Times New Roman" w:cs="Times New Roman"/>
          <w:b/>
          <w:sz w:val="28"/>
          <w:szCs w:val="28"/>
        </w:rPr>
      </w:pPr>
      <w:r w:rsidRPr="00D17AA5">
        <w:rPr>
          <w:rFonts w:eastAsia="Times New Roman" w:cs="Times New Roman"/>
          <w:b/>
          <w:sz w:val="28"/>
          <w:szCs w:val="28"/>
        </w:rPr>
        <w:t>Clean UI Design</w:t>
      </w:r>
    </w:p>
    <w:p w14:paraId="1DAC7950" w14:textId="77777777" w:rsidR="00D17AA5" w:rsidRPr="00D17AA5" w:rsidRDefault="00D17AA5" w:rsidP="00D17AA5">
      <w:pPr>
        <w:rPr>
          <w:rFonts w:eastAsia="Times New Roman" w:cs="Times New Roman"/>
          <w:sz w:val="28"/>
          <w:szCs w:val="28"/>
        </w:rPr>
      </w:pPr>
      <w:r w:rsidRPr="00D17AA5">
        <w:rPr>
          <w:rFonts w:eastAsia="Times New Roman" w:cs="Times New Roman"/>
          <w:sz w:val="28"/>
          <w:szCs w:val="28"/>
        </w:rPr>
        <w:t>Soft colors, rounded icons, and neat spacing make the app visually comfortable and easy to use.</w:t>
      </w:r>
    </w:p>
    <w:p w14:paraId="7CB6C621" w14:textId="77777777" w:rsidR="00277E05" w:rsidRDefault="00277E05">
      <w:pPr>
        <w:rPr>
          <w:rFonts w:eastAsia="Times New Roman" w:cs="Times New Roman"/>
          <w:szCs w:val="24"/>
        </w:rPr>
      </w:pPr>
    </w:p>
    <w:p w14:paraId="0ADBD88D" w14:textId="77777777" w:rsidR="00973E1F" w:rsidRDefault="00F639D5" w:rsidP="00973E1F">
      <w:pPr>
        <w:pStyle w:val="Heading1"/>
        <w:jc w:val="center"/>
        <w:rPr>
          <w:sz w:val="44"/>
          <w:szCs w:val="44"/>
        </w:rPr>
      </w:pPr>
      <w:r>
        <w:rPr>
          <w:sz w:val="44"/>
          <w:szCs w:val="44"/>
        </w:rPr>
        <w:lastRenderedPageBreak/>
        <w:t>Prototyping</w:t>
      </w:r>
    </w:p>
    <w:p w14:paraId="2F0F56BD" w14:textId="77777777" w:rsidR="00973E1F" w:rsidRDefault="00E83744" w:rsidP="00973E1F">
      <w:pPr>
        <w:rPr>
          <w:rFonts w:eastAsia="Times New Roman" w:cs="Times New Roman"/>
          <w:szCs w:val="24"/>
        </w:rPr>
      </w:pPr>
      <w:r>
        <w:rPr>
          <w:rFonts w:asciiTheme="majorHAnsi" w:eastAsiaTheme="majorEastAsia" w:hAnsiTheme="majorHAnsi" w:cstheme="majorBidi"/>
          <w:b/>
          <w:bCs/>
          <w:color w:val="365F91" w:themeColor="accent1" w:themeShade="BF"/>
          <w:sz w:val="44"/>
          <w:szCs w:val="44"/>
        </w:rPr>
        <w:pict w14:anchorId="271ACE49">
          <v:rect id="_x0000_i1030" style="width:0;height:1.5pt" o:hralign="center" o:hrstd="t" o:hr="t" fillcolor="#a0a0a0" stroked="f"/>
        </w:pict>
      </w:r>
    </w:p>
    <w:p w14:paraId="7A7F6F5E" w14:textId="77777777" w:rsidR="00973E1F" w:rsidRDefault="00973E1F">
      <w:pPr>
        <w:rPr>
          <w:rFonts w:eastAsia="Times New Roman" w:cs="Times New Roman"/>
          <w:szCs w:val="24"/>
        </w:rPr>
      </w:pPr>
    </w:p>
    <w:p w14:paraId="05E059C5" w14:textId="77777777" w:rsidR="00973E1F" w:rsidRDefault="00F639D5" w:rsidP="00973E1F">
      <w:pPr>
        <w:rPr>
          <w:rFonts w:eastAsia="Times New Roman" w:cs="Times New Roman"/>
          <w:sz w:val="28"/>
          <w:szCs w:val="28"/>
        </w:rPr>
      </w:pPr>
      <w:r>
        <w:rPr>
          <w:rFonts w:eastAsia="Times New Roman" w:cs="Times New Roman"/>
          <w:sz w:val="28"/>
          <w:szCs w:val="28"/>
        </w:rPr>
        <w:t>The prototype of C</w:t>
      </w:r>
      <w:r w:rsidR="00973E1F" w:rsidRPr="00973E1F">
        <w:rPr>
          <w:rFonts w:eastAsia="Times New Roman" w:cs="Times New Roman"/>
          <w:sz w:val="28"/>
          <w:szCs w:val="28"/>
        </w:rPr>
        <w:t xml:space="preserve">osmera was made in Figma and has 43 screens that show how the whole app works. It includes all the main parts of the app, like the splash screen, login page, </w:t>
      </w:r>
      <w:r w:rsidR="00973E1F">
        <w:rPr>
          <w:rFonts w:eastAsia="Times New Roman" w:cs="Times New Roman"/>
          <w:sz w:val="28"/>
          <w:szCs w:val="28"/>
        </w:rPr>
        <w:t>home page, product pages, tracking, return items, contact us</w:t>
      </w:r>
      <w:r w:rsidR="00973E1F" w:rsidRPr="00973E1F">
        <w:rPr>
          <w:rFonts w:eastAsia="Times New Roman" w:cs="Times New Roman"/>
          <w:sz w:val="28"/>
          <w:szCs w:val="28"/>
        </w:rPr>
        <w:t>, cart, and checkout. Each screen is designed with soft colors, clear buttons, and simple layouts so the user can move through the app easily. The prototype helps us see how the app will look and how a user will use it from start to end. It is a complete preview of the Cosmera application.</w:t>
      </w:r>
    </w:p>
    <w:p w14:paraId="0AE08E58" w14:textId="77777777" w:rsidR="00DF721A" w:rsidRDefault="00DF721A" w:rsidP="00973E1F">
      <w:pPr>
        <w:rPr>
          <w:rFonts w:eastAsia="Times New Roman" w:cs="Times New Roman"/>
          <w:sz w:val="28"/>
          <w:szCs w:val="28"/>
        </w:rPr>
      </w:pPr>
      <w:r>
        <w:rPr>
          <w:rFonts w:eastAsia="Times New Roman" w:cs="Times New Roman"/>
          <w:sz w:val="28"/>
          <w:szCs w:val="28"/>
        </w:rPr>
        <w:t xml:space="preserve">We also included a scrolling prototype. Which allows users to scroll through product lists and other content, just like in real app. Overall the prototype ensures that every interaction is smooth, intuitive and user- friendly.  </w:t>
      </w:r>
    </w:p>
    <w:p w14:paraId="63C18D26" w14:textId="77777777" w:rsidR="00973E1F" w:rsidRPr="00973E1F" w:rsidRDefault="00973E1F" w:rsidP="00973E1F">
      <w:pPr>
        <w:rPr>
          <w:rFonts w:eastAsia="Times New Roman" w:cs="Times New Roman"/>
          <w:sz w:val="28"/>
          <w:szCs w:val="28"/>
        </w:rPr>
      </w:pPr>
    </w:p>
    <w:p w14:paraId="1350DA14" w14:textId="77777777" w:rsidR="00973E1F" w:rsidRDefault="00973E1F" w:rsidP="00973E1F">
      <w:pPr>
        <w:jc w:val="center"/>
        <w:rPr>
          <w:rFonts w:eastAsia="Times New Roman" w:cs="Times New Roman"/>
          <w:szCs w:val="24"/>
        </w:rPr>
      </w:pPr>
    </w:p>
    <w:p w14:paraId="1FCADAA1" w14:textId="77777777" w:rsidR="00973E1F" w:rsidRDefault="00973E1F">
      <w:pPr>
        <w:rPr>
          <w:rFonts w:eastAsia="Times New Roman" w:cs="Times New Roman"/>
          <w:szCs w:val="24"/>
        </w:rPr>
      </w:pPr>
      <w:r w:rsidRPr="00973E1F">
        <w:rPr>
          <w:rFonts w:eastAsia="Times New Roman" w:cs="Times New Roman"/>
          <w:noProof/>
          <w:szCs w:val="24"/>
        </w:rPr>
        <w:drawing>
          <wp:inline distT="0" distB="0" distL="0" distR="0" wp14:anchorId="4A688097" wp14:editId="2619F1EE">
            <wp:extent cx="6000750" cy="332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1796" cy="3321629"/>
                    </a:xfrm>
                    <a:prstGeom prst="rect">
                      <a:avLst/>
                    </a:prstGeom>
                  </pic:spPr>
                </pic:pic>
              </a:graphicData>
            </a:graphic>
          </wp:inline>
        </w:drawing>
      </w:r>
    </w:p>
    <w:p w14:paraId="44321028" w14:textId="77777777" w:rsidR="00973E1F" w:rsidRDefault="00973E1F">
      <w:pPr>
        <w:rPr>
          <w:rFonts w:eastAsia="Times New Roman" w:cs="Times New Roman"/>
          <w:szCs w:val="24"/>
        </w:rPr>
      </w:pPr>
    </w:p>
    <w:p w14:paraId="4FA294D0" w14:textId="77777777" w:rsidR="00353D45" w:rsidRDefault="00353D45" w:rsidP="00353D45">
      <w:pPr>
        <w:pStyle w:val="Heading1"/>
        <w:jc w:val="center"/>
        <w:rPr>
          <w:sz w:val="44"/>
          <w:szCs w:val="44"/>
        </w:rPr>
      </w:pPr>
      <w:r>
        <w:rPr>
          <w:sz w:val="44"/>
          <w:szCs w:val="44"/>
        </w:rPr>
        <w:lastRenderedPageBreak/>
        <w:t>Design Principles (HCI Based)</w:t>
      </w:r>
    </w:p>
    <w:p w14:paraId="2B33D7F0" w14:textId="77777777" w:rsidR="00353D45" w:rsidRPr="00973E1F" w:rsidRDefault="00E83744">
      <w:r>
        <w:rPr>
          <w:rFonts w:asciiTheme="majorHAnsi" w:eastAsiaTheme="majorEastAsia" w:hAnsiTheme="majorHAnsi" w:cstheme="majorBidi"/>
          <w:b/>
          <w:bCs/>
          <w:color w:val="365F91" w:themeColor="accent1" w:themeShade="BF"/>
          <w:sz w:val="44"/>
          <w:szCs w:val="44"/>
        </w:rPr>
        <w:pict w14:anchorId="4C62FF77">
          <v:rect id="_x0000_i1031" style="width:0;height:1.5pt" o:hralign="center" o:hrstd="t" o:hr="t" fillcolor="#a0a0a0" stroked="f"/>
        </w:pict>
      </w:r>
    </w:p>
    <w:p w14:paraId="7EEFECFF" w14:textId="77777777" w:rsidR="00353D45" w:rsidRDefault="00353D45" w:rsidP="00353D45">
      <w:pPr>
        <w:rPr>
          <w:rFonts w:eastAsia="Times New Roman" w:cs="Times New Roman"/>
          <w:sz w:val="28"/>
          <w:szCs w:val="28"/>
        </w:rPr>
      </w:pPr>
      <w:r w:rsidRPr="00353D45">
        <w:rPr>
          <w:rFonts w:eastAsia="Times New Roman" w:cs="Times New Roman"/>
          <w:sz w:val="28"/>
          <w:szCs w:val="28"/>
        </w:rPr>
        <w:t>Cosmer</w:t>
      </w:r>
      <w:r w:rsidR="00973E1F">
        <w:rPr>
          <w:rFonts w:eastAsia="Times New Roman" w:cs="Times New Roman"/>
          <w:sz w:val="28"/>
          <w:szCs w:val="28"/>
        </w:rPr>
        <w:t>a follows major HCI principles:</w:t>
      </w:r>
    </w:p>
    <w:p w14:paraId="5563F888" w14:textId="77777777" w:rsidR="00973E1F" w:rsidRPr="00353D45" w:rsidRDefault="00973E1F" w:rsidP="00353D45">
      <w:pPr>
        <w:rPr>
          <w:rFonts w:eastAsia="Times New Roman" w:cs="Times New Roman"/>
          <w:sz w:val="28"/>
          <w:szCs w:val="28"/>
        </w:rPr>
      </w:pPr>
    </w:p>
    <w:p w14:paraId="77426A05" w14:textId="77777777" w:rsidR="00353D45" w:rsidRPr="00353D45" w:rsidRDefault="00353D45" w:rsidP="00353D45">
      <w:pPr>
        <w:pStyle w:val="ListParagraph"/>
        <w:numPr>
          <w:ilvl w:val="0"/>
          <w:numId w:val="9"/>
        </w:numPr>
        <w:rPr>
          <w:rFonts w:eastAsia="Times New Roman" w:cs="Times New Roman"/>
          <w:b/>
          <w:sz w:val="28"/>
          <w:szCs w:val="28"/>
        </w:rPr>
      </w:pPr>
      <w:r w:rsidRPr="00353D45">
        <w:rPr>
          <w:rFonts w:eastAsia="Times New Roman" w:cs="Times New Roman"/>
          <w:b/>
          <w:sz w:val="28"/>
          <w:szCs w:val="28"/>
        </w:rPr>
        <w:t>Consistency</w:t>
      </w:r>
    </w:p>
    <w:p w14:paraId="49EA423E" w14:textId="77777777" w:rsidR="00353D45" w:rsidRPr="00353D45" w:rsidRDefault="00353D45" w:rsidP="00353D45">
      <w:pPr>
        <w:rPr>
          <w:rFonts w:eastAsia="Times New Roman" w:cs="Times New Roman"/>
          <w:sz w:val="28"/>
          <w:szCs w:val="28"/>
        </w:rPr>
      </w:pPr>
      <w:r w:rsidRPr="00353D45">
        <w:rPr>
          <w:rFonts w:eastAsia="Times New Roman" w:cs="Times New Roman"/>
          <w:sz w:val="28"/>
          <w:szCs w:val="28"/>
        </w:rPr>
        <w:t>All screens follow the same color</w:t>
      </w:r>
      <w:r>
        <w:rPr>
          <w:rFonts w:eastAsia="Times New Roman" w:cs="Times New Roman"/>
          <w:sz w:val="28"/>
          <w:szCs w:val="28"/>
        </w:rPr>
        <w:t xml:space="preserve"> theme, icon style, and layout.</w:t>
      </w:r>
    </w:p>
    <w:p w14:paraId="3AFC2B40" w14:textId="77777777" w:rsidR="00353D45" w:rsidRPr="00353D45" w:rsidRDefault="00353D45" w:rsidP="00353D45">
      <w:pPr>
        <w:pStyle w:val="ListParagraph"/>
        <w:numPr>
          <w:ilvl w:val="0"/>
          <w:numId w:val="9"/>
        </w:numPr>
        <w:rPr>
          <w:rFonts w:eastAsia="Times New Roman" w:cs="Times New Roman"/>
          <w:b/>
          <w:sz w:val="28"/>
          <w:szCs w:val="28"/>
        </w:rPr>
      </w:pPr>
      <w:r w:rsidRPr="00353D45">
        <w:rPr>
          <w:rFonts w:eastAsia="Times New Roman" w:cs="Times New Roman"/>
          <w:b/>
          <w:sz w:val="28"/>
          <w:szCs w:val="28"/>
        </w:rPr>
        <w:t>Feedback</w:t>
      </w:r>
    </w:p>
    <w:p w14:paraId="77141136" w14:textId="77777777" w:rsidR="00353D45" w:rsidRPr="00353D45" w:rsidRDefault="00353D45" w:rsidP="00353D45">
      <w:pPr>
        <w:rPr>
          <w:rFonts w:eastAsia="Times New Roman" w:cs="Times New Roman"/>
          <w:sz w:val="28"/>
          <w:szCs w:val="28"/>
        </w:rPr>
      </w:pPr>
      <w:r w:rsidRPr="00353D45">
        <w:rPr>
          <w:rFonts w:eastAsia="Times New Roman" w:cs="Times New Roman"/>
          <w:sz w:val="28"/>
          <w:szCs w:val="28"/>
        </w:rPr>
        <w:t>Button</w:t>
      </w:r>
      <w:r>
        <w:rPr>
          <w:rFonts w:eastAsia="Times New Roman" w:cs="Times New Roman"/>
          <w:sz w:val="28"/>
          <w:szCs w:val="28"/>
        </w:rPr>
        <w:t>s respond visually when tapped.</w:t>
      </w:r>
    </w:p>
    <w:p w14:paraId="57E53216" w14:textId="77777777" w:rsidR="00353D45" w:rsidRPr="00353D45" w:rsidRDefault="00353D45" w:rsidP="00353D45">
      <w:pPr>
        <w:pStyle w:val="ListParagraph"/>
        <w:numPr>
          <w:ilvl w:val="0"/>
          <w:numId w:val="9"/>
        </w:numPr>
        <w:rPr>
          <w:rFonts w:eastAsia="Times New Roman" w:cs="Times New Roman"/>
          <w:b/>
          <w:sz w:val="28"/>
          <w:szCs w:val="28"/>
        </w:rPr>
      </w:pPr>
      <w:r w:rsidRPr="00353D45">
        <w:rPr>
          <w:rFonts w:eastAsia="Times New Roman" w:cs="Times New Roman"/>
          <w:b/>
          <w:sz w:val="28"/>
          <w:szCs w:val="28"/>
        </w:rPr>
        <w:t>Visibility</w:t>
      </w:r>
    </w:p>
    <w:p w14:paraId="0EBF5E5F" w14:textId="77777777" w:rsidR="00353D45" w:rsidRPr="00353D45" w:rsidRDefault="00353D45" w:rsidP="00353D45">
      <w:pPr>
        <w:rPr>
          <w:rFonts w:eastAsia="Times New Roman" w:cs="Times New Roman"/>
          <w:sz w:val="28"/>
          <w:szCs w:val="28"/>
        </w:rPr>
      </w:pPr>
      <w:r w:rsidRPr="00353D45">
        <w:rPr>
          <w:rFonts w:eastAsia="Times New Roman" w:cs="Times New Roman"/>
          <w:sz w:val="28"/>
          <w:szCs w:val="28"/>
        </w:rPr>
        <w:t>Icons, labels, and product informatio</w:t>
      </w:r>
      <w:r>
        <w:rPr>
          <w:rFonts w:eastAsia="Times New Roman" w:cs="Times New Roman"/>
          <w:sz w:val="28"/>
          <w:szCs w:val="28"/>
        </w:rPr>
        <w:t>n are clear and easy to find.</w:t>
      </w:r>
    </w:p>
    <w:p w14:paraId="5E9416F6" w14:textId="77777777" w:rsidR="00353D45" w:rsidRPr="00353D45" w:rsidRDefault="00353D45" w:rsidP="00353D45">
      <w:pPr>
        <w:pStyle w:val="ListParagraph"/>
        <w:numPr>
          <w:ilvl w:val="0"/>
          <w:numId w:val="9"/>
        </w:numPr>
        <w:rPr>
          <w:rFonts w:eastAsia="Times New Roman" w:cs="Times New Roman"/>
          <w:b/>
          <w:sz w:val="28"/>
          <w:szCs w:val="28"/>
        </w:rPr>
      </w:pPr>
      <w:r w:rsidRPr="00353D45">
        <w:rPr>
          <w:rFonts w:eastAsia="Times New Roman" w:cs="Times New Roman"/>
          <w:b/>
          <w:sz w:val="28"/>
          <w:szCs w:val="28"/>
        </w:rPr>
        <w:t>Accessibility</w:t>
      </w:r>
    </w:p>
    <w:p w14:paraId="7241BAE6" w14:textId="77777777" w:rsidR="00353D45" w:rsidRDefault="00353D45" w:rsidP="00353D45">
      <w:pPr>
        <w:rPr>
          <w:rFonts w:eastAsia="Times New Roman" w:cs="Times New Roman"/>
          <w:sz w:val="28"/>
          <w:szCs w:val="28"/>
        </w:rPr>
      </w:pPr>
      <w:r w:rsidRPr="00353D45">
        <w:rPr>
          <w:rFonts w:eastAsia="Times New Roman" w:cs="Times New Roman"/>
          <w:sz w:val="28"/>
          <w:szCs w:val="28"/>
        </w:rPr>
        <w:t>Soft colors and readable fonts make the app comfortable for all users.</w:t>
      </w:r>
    </w:p>
    <w:p w14:paraId="5EABFA18" w14:textId="77777777" w:rsidR="00973E1F" w:rsidRPr="00973E1F" w:rsidRDefault="00973E1F" w:rsidP="00973E1F">
      <w:pPr>
        <w:pStyle w:val="ListParagraph"/>
        <w:numPr>
          <w:ilvl w:val="0"/>
          <w:numId w:val="9"/>
        </w:numPr>
        <w:rPr>
          <w:rFonts w:eastAsia="Times New Roman" w:cs="Times New Roman"/>
          <w:b/>
          <w:sz w:val="28"/>
          <w:szCs w:val="28"/>
        </w:rPr>
      </w:pPr>
      <w:r w:rsidRPr="00973E1F">
        <w:rPr>
          <w:rFonts w:eastAsia="Times New Roman" w:cs="Times New Roman"/>
          <w:b/>
          <w:sz w:val="28"/>
          <w:szCs w:val="28"/>
        </w:rPr>
        <w:t>Aesthetic &amp; Minimalist Design</w:t>
      </w:r>
    </w:p>
    <w:p w14:paraId="06A66455" w14:textId="77777777" w:rsidR="00973E1F" w:rsidRDefault="00973E1F" w:rsidP="00973E1F">
      <w:pPr>
        <w:rPr>
          <w:rFonts w:eastAsia="Times New Roman" w:cs="Times New Roman"/>
          <w:sz w:val="28"/>
          <w:szCs w:val="28"/>
        </w:rPr>
      </w:pPr>
      <w:r w:rsidRPr="00973E1F">
        <w:rPr>
          <w:rFonts w:eastAsia="Times New Roman" w:cs="Times New Roman"/>
          <w:sz w:val="28"/>
          <w:szCs w:val="28"/>
        </w:rPr>
        <w:t>Only necessary information is shown. Extra distractions are removed to keep the interface clean and modern.</w:t>
      </w:r>
    </w:p>
    <w:p w14:paraId="3863BCCA" w14:textId="77777777" w:rsidR="00973E1F" w:rsidRPr="00973E1F" w:rsidRDefault="00973E1F" w:rsidP="00973E1F">
      <w:pPr>
        <w:pStyle w:val="ListParagraph"/>
        <w:numPr>
          <w:ilvl w:val="0"/>
          <w:numId w:val="9"/>
        </w:numPr>
        <w:rPr>
          <w:rFonts w:eastAsia="Times New Roman" w:cs="Times New Roman"/>
          <w:b/>
          <w:sz w:val="28"/>
          <w:szCs w:val="28"/>
        </w:rPr>
      </w:pPr>
      <w:r w:rsidRPr="00973E1F">
        <w:rPr>
          <w:rFonts w:eastAsia="Times New Roman" w:cs="Times New Roman"/>
          <w:b/>
          <w:sz w:val="28"/>
          <w:szCs w:val="28"/>
        </w:rPr>
        <w:t>User Control</w:t>
      </w:r>
    </w:p>
    <w:p w14:paraId="654E55CA" w14:textId="77777777" w:rsidR="00973E1F" w:rsidRDefault="00973E1F" w:rsidP="00973E1F">
      <w:pPr>
        <w:rPr>
          <w:rFonts w:eastAsia="Times New Roman" w:cs="Times New Roman"/>
          <w:sz w:val="28"/>
          <w:szCs w:val="28"/>
        </w:rPr>
      </w:pPr>
      <w:r w:rsidRPr="00973E1F">
        <w:rPr>
          <w:rFonts w:eastAsia="Times New Roman" w:cs="Times New Roman"/>
          <w:sz w:val="28"/>
          <w:szCs w:val="28"/>
        </w:rPr>
        <w:t>Users can go back, edit cart items, remove products, or update preferences anytime without restrictions.</w:t>
      </w:r>
    </w:p>
    <w:p w14:paraId="093E205F" w14:textId="77777777" w:rsidR="00973E1F" w:rsidRPr="00973E1F" w:rsidRDefault="00973E1F" w:rsidP="00973E1F">
      <w:pPr>
        <w:pStyle w:val="ListParagraph"/>
        <w:numPr>
          <w:ilvl w:val="0"/>
          <w:numId w:val="9"/>
        </w:numPr>
        <w:rPr>
          <w:rFonts w:eastAsia="Times New Roman" w:cs="Times New Roman"/>
          <w:b/>
          <w:sz w:val="28"/>
          <w:szCs w:val="28"/>
        </w:rPr>
      </w:pPr>
      <w:r w:rsidRPr="00973E1F">
        <w:rPr>
          <w:rFonts w:eastAsia="Times New Roman" w:cs="Times New Roman"/>
          <w:b/>
          <w:sz w:val="28"/>
          <w:szCs w:val="28"/>
        </w:rPr>
        <w:t>Error Prevention</w:t>
      </w:r>
    </w:p>
    <w:p w14:paraId="2F6C84E6" w14:textId="77777777" w:rsidR="00973E1F" w:rsidRPr="00353D45" w:rsidRDefault="00973E1F" w:rsidP="00973E1F">
      <w:pPr>
        <w:rPr>
          <w:rFonts w:eastAsia="Times New Roman" w:cs="Times New Roman"/>
          <w:sz w:val="28"/>
          <w:szCs w:val="28"/>
        </w:rPr>
      </w:pPr>
      <w:r w:rsidRPr="00973E1F">
        <w:rPr>
          <w:rFonts w:eastAsia="Times New Roman" w:cs="Times New Roman"/>
          <w:sz w:val="28"/>
          <w:szCs w:val="28"/>
        </w:rPr>
        <w:t>Clear labels and organized navigation reduce mistakes. The checkout process shows confirmation steps to avoid wrong orders.</w:t>
      </w:r>
    </w:p>
    <w:p w14:paraId="713341B8" w14:textId="77777777" w:rsidR="00353D45" w:rsidRPr="00353D45" w:rsidRDefault="00353D45" w:rsidP="00353D45">
      <w:pPr>
        <w:rPr>
          <w:rFonts w:eastAsia="Times New Roman" w:cs="Times New Roman"/>
          <w:szCs w:val="24"/>
        </w:rPr>
      </w:pPr>
    </w:p>
    <w:p w14:paraId="566D2BB3" w14:textId="77777777" w:rsidR="00353D45" w:rsidRDefault="00353D45">
      <w:pPr>
        <w:rPr>
          <w:rFonts w:eastAsia="Times New Roman" w:cs="Times New Roman"/>
          <w:szCs w:val="24"/>
        </w:rPr>
      </w:pPr>
    </w:p>
    <w:p w14:paraId="3532559C" w14:textId="77777777" w:rsidR="00AB4B82" w:rsidRDefault="00AB4B82" w:rsidP="00AB4B82">
      <w:pPr>
        <w:pStyle w:val="Heading1"/>
        <w:jc w:val="center"/>
        <w:rPr>
          <w:sz w:val="44"/>
          <w:szCs w:val="44"/>
        </w:rPr>
      </w:pPr>
      <w:r>
        <w:rPr>
          <w:sz w:val="44"/>
          <w:szCs w:val="44"/>
        </w:rPr>
        <w:lastRenderedPageBreak/>
        <w:t>Conclusion</w:t>
      </w:r>
    </w:p>
    <w:p w14:paraId="670B0481" w14:textId="77777777" w:rsidR="00AB4B82" w:rsidRDefault="00E83744" w:rsidP="00AB4B82">
      <w:pPr>
        <w:rPr>
          <w:rFonts w:eastAsia="Times New Roman" w:cs="Times New Roman"/>
          <w:szCs w:val="24"/>
        </w:rPr>
      </w:pPr>
      <w:r>
        <w:rPr>
          <w:rFonts w:asciiTheme="majorHAnsi" w:eastAsiaTheme="majorEastAsia" w:hAnsiTheme="majorHAnsi" w:cstheme="majorBidi"/>
          <w:b/>
          <w:bCs/>
          <w:color w:val="365F91" w:themeColor="accent1" w:themeShade="BF"/>
          <w:sz w:val="44"/>
          <w:szCs w:val="44"/>
        </w:rPr>
        <w:pict w14:anchorId="0CEF676D">
          <v:rect id="_x0000_i1032" style="width:0;height:1.5pt" o:hralign="center" o:hrstd="t" o:hr="t" fillcolor="#a0a0a0" stroked="f"/>
        </w:pict>
      </w:r>
    </w:p>
    <w:p w14:paraId="2CB8C9F7" w14:textId="77777777" w:rsidR="00AB4B82" w:rsidRPr="00AB4B82" w:rsidRDefault="00AB4B82" w:rsidP="00AB4B82">
      <w:pPr>
        <w:rPr>
          <w:rFonts w:eastAsia="Times New Roman" w:cs="Times New Roman"/>
          <w:sz w:val="28"/>
          <w:szCs w:val="28"/>
        </w:rPr>
      </w:pPr>
    </w:p>
    <w:p w14:paraId="4828E14C" w14:textId="77777777" w:rsidR="00AB4B82" w:rsidRPr="00AB4B82" w:rsidRDefault="00AB4B82" w:rsidP="00AB4B82">
      <w:pPr>
        <w:tabs>
          <w:tab w:val="left" w:pos="6620"/>
        </w:tabs>
        <w:rPr>
          <w:rFonts w:eastAsia="Times New Roman" w:cs="Times New Roman"/>
          <w:sz w:val="28"/>
          <w:szCs w:val="28"/>
        </w:rPr>
      </w:pPr>
      <w:r w:rsidRPr="00AB4B82">
        <w:rPr>
          <w:rFonts w:eastAsia="Times New Roman" w:cs="Times New Roman"/>
          <w:sz w:val="28"/>
          <w:szCs w:val="28"/>
        </w:rPr>
        <w:t>Creating Cosmera helped us understand how HCI principles improve the user experience of a mobile application. From</w:t>
      </w:r>
      <w:r>
        <w:rPr>
          <w:rFonts w:eastAsia="Times New Roman" w:cs="Times New Roman"/>
          <w:sz w:val="28"/>
          <w:szCs w:val="28"/>
        </w:rPr>
        <w:t xml:space="preserve"> the splash screen to the login account, from choosing</w:t>
      </w:r>
      <w:r w:rsidRPr="00AB4B82">
        <w:rPr>
          <w:rFonts w:eastAsia="Times New Roman" w:cs="Times New Roman"/>
          <w:sz w:val="28"/>
          <w:szCs w:val="28"/>
        </w:rPr>
        <w:t xml:space="preserve"> colors to</w:t>
      </w:r>
      <w:r>
        <w:rPr>
          <w:rFonts w:eastAsia="Times New Roman" w:cs="Times New Roman"/>
          <w:sz w:val="28"/>
          <w:szCs w:val="28"/>
        </w:rPr>
        <w:t xml:space="preserve"> designing button shapes and </w:t>
      </w:r>
      <w:r w:rsidR="00F639D5">
        <w:rPr>
          <w:rFonts w:eastAsia="Times New Roman" w:cs="Times New Roman"/>
          <w:sz w:val="28"/>
          <w:szCs w:val="28"/>
        </w:rPr>
        <w:t>f</w:t>
      </w:r>
      <w:r>
        <w:rPr>
          <w:rFonts w:eastAsia="Times New Roman" w:cs="Times New Roman"/>
          <w:sz w:val="28"/>
          <w:szCs w:val="28"/>
        </w:rPr>
        <w:t xml:space="preserve">rom adding to cart to buying products, </w:t>
      </w:r>
      <w:r w:rsidRPr="00AB4B82">
        <w:rPr>
          <w:rFonts w:eastAsia="Times New Roman" w:cs="Times New Roman"/>
          <w:sz w:val="28"/>
          <w:szCs w:val="28"/>
        </w:rPr>
        <w:t xml:space="preserve">every design choice influences how users </w:t>
      </w:r>
      <w:r>
        <w:rPr>
          <w:rFonts w:eastAsia="Times New Roman" w:cs="Times New Roman"/>
          <w:sz w:val="28"/>
          <w:szCs w:val="28"/>
        </w:rPr>
        <w:t>feel and interact with the app.</w:t>
      </w:r>
    </w:p>
    <w:p w14:paraId="6357EEE8" w14:textId="77777777" w:rsidR="00F639D5" w:rsidRDefault="00AB4B82" w:rsidP="00AB4B82">
      <w:pPr>
        <w:tabs>
          <w:tab w:val="left" w:pos="6620"/>
        </w:tabs>
        <w:rPr>
          <w:rFonts w:eastAsia="Times New Roman" w:cs="Times New Roman"/>
          <w:sz w:val="28"/>
          <w:szCs w:val="28"/>
        </w:rPr>
      </w:pPr>
      <w:r w:rsidRPr="00AB4B82">
        <w:rPr>
          <w:rFonts w:eastAsia="Times New Roman" w:cs="Times New Roman"/>
          <w:sz w:val="28"/>
          <w:szCs w:val="28"/>
        </w:rPr>
        <w:t>Cosmera provides a smooth, organized, and modern cosmetic shopping experience. By focusing on clarity, simplicity, and usability</w:t>
      </w:r>
      <w:r>
        <w:rPr>
          <w:rFonts w:eastAsia="Times New Roman" w:cs="Times New Roman"/>
          <w:sz w:val="28"/>
          <w:szCs w:val="28"/>
        </w:rPr>
        <w:t>, the app becomes accessible to</w:t>
      </w:r>
      <w:r w:rsidRPr="00AB4B82">
        <w:rPr>
          <w:rFonts w:eastAsia="Times New Roman" w:cs="Times New Roman"/>
          <w:sz w:val="28"/>
          <w:szCs w:val="28"/>
        </w:rPr>
        <w:t xml:space="preserve"> all types of</w:t>
      </w:r>
      <w:r>
        <w:rPr>
          <w:rFonts w:eastAsia="Times New Roman" w:cs="Times New Roman"/>
          <w:sz w:val="28"/>
          <w:szCs w:val="28"/>
        </w:rPr>
        <w:t xml:space="preserve"> all</w:t>
      </w:r>
      <w:r w:rsidRPr="00AB4B82">
        <w:rPr>
          <w:rFonts w:eastAsia="Times New Roman" w:cs="Times New Roman"/>
          <w:sz w:val="28"/>
          <w:szCs w:val="28"/>
        </w:rPr>
        <w:t xml:space="preserve"> users.</w:t>
      </w:r>
      <w:r>
        <w:rPr>
          <w:rFonts w:eastAsia="Times New Roman" w:cs="Times New Roman"/>
          <w:sz w:val="28"/>
          <w:szCs w:val="28"/>
        </w:rPr>
        <w:t xml:space="preserve"> When we make any app or  project we have to create the best interface for all the users, we should be careful about colors , fonts, icons, everything  else so that  user feel comfortable while using the app</w:t>
      </w:r>
      <w:r w:rsidR="00F639D5">
        <w:rPr>
          <w:rFonts w:eastAsia="Times New Roman" w:cs="Times New Roman"/>
          <w:sz w:val="28"/>
          <w:szCs w:val="28"/>
        </w:rPr>
        <w:t xml:space="preserve">. </w:t>
      </w:r>
      <w:r w:rsidR="00F639D5">
        <w:t>T</w:t>
      </w:r>
      <w:r w:rsidR="00F639D5" w:rsidRPr="00F639D5">
        <w:rPr>
          <w:rFonts w:eastAsia="Times New Roman" w:cs="Times New Roman"/>
          <w:sz w:val="28"/>
          <w:szCs w:val="28"/>
        </w:rPr>
        <w:t xml:space="preserve">his project taught us that user-centered design is the key to making successful and meaningful digital applications. Paying attention to what users need and how they behave helps us make better design decisions. </w:t>
      </w:r>
    </w:p>
    <w:p w14:paraId="3F75335E" w14:textId="77777777" w:rsidR="00F639D5" w:rsidRDefault="00F639D5" w:rsidP="00AB4B82">
      <w:pPr>
        <w:tabs>
          <w:tab w:val="left" w:pos="6620"/>
        </w:tabs>
        <w:rPr>
          <w:rFonts w:eastAsia="Times New Roman" w:cs="Times New Roman"/>
          <w:sz w:val="28"/>
          <w:szCs w:val="28"/>
        </w:rPr>
      </w:pPr>
      <w:r w:rsidRPr="00F639D5">
        <w:rPr>
          <w:rFonts w:eastAsia="Times New Roman" w:cs="Times New Roman"/>
          <w:sz w:val="28"/>
          <w:szCs w:val="28"/>
        </w:rPr>
        <w:t>In the end, a well-thought-</w:t>
      </w:r>
      <w:r>
        <w:rPr>
          <w:rFonts w:eastAsia="Times New Roman" w:cs="Times New Roman"/>
          <w:sz w:val="28"/>
          <w:szCs w:val="28"/>
        </w:rPr>
        <w:t xml:space="preserve">out interface doesn’t just work, </w:t>
      </w:r>
      <w:r w:rsidRPr="00F639D5">
        <w:rPr>
          <w:rFonts w:eastAsia="Times New Roman" w:cs="Times New Roman"/>
          <w:sz w:val="28"/>
          <w:szCs w:val="28"/>
        </w:rPr>
        <w:t xml:space="preserve">it feels good, is easy to use, and leaves a positive impression. </w:t>
      </w:r>
    </w:p>
    <w:p w14:paraId="0E406502" w14:textId="77777777" w:rsidR="00AB4B82" w:rsidRPr="00F639D5" w:rsidRDefault="00F639D5" w:rsidP="00AB4B82">
      <w:pPr>
        <w:tabs>
          <w:tab w:val="left" w:pos="6620"/>
        </w:tabs>
        <w:rPr>
          <w:rFonts w:eastAsia="Times New Roman" w:cs="Times New Roman"/>
          <w:b/>
          <w:sz w:val="28"/>
          <w:szCs w:val="28"/>
        </w:rPr>
      </w:pPr>
      <w:r w:rsidRPr="00F639D5">
        <w:rPr>
          <w:rFonts w:eastAsia="Times New Roman" w:cs="Times New Roman"/>
          <w:b/>
          <w:sz w:val="28"/>
          <w:szCs w:val="28"/>
        </w:rPr>
        <w:t>Cosmera showed us that small details really matter, and every choice counts in creating a smooth and enjoyable experience for users.</w:t>
      </w:r>
    </w:p>
    <w:p w14:paraId="576FB89E" w14:textId="77777777" w:rsidR="00AB4B82" w:rsidRPr="00AB4B82" w:rsidRDefault="00AB4B82" w:rsidP="00AB4B82">
      <w:pPr>
        <w:tabs>
          <w:tab w:val="left" w:pos="6620"/>
        </w:tabs>
        <w:rPr>
          <w:rFonts w:eastAsia="Times New Roman" w:cs="Times New Roman"/>
          <w:sz w:val="28"/>
          <w:szCs w:val="28"/>
        </w:rPr>
      </w:pPr>
    </w:p>
    <w:p w14:paraId="740A7CC2" w14:textId="77777777" w:rsidR="00AB4B82" w:rsidRPr="00AB4B82" w:rsidRDefault="00AB4B82" w:rsidP="00AB4B82">
      <w:pPr>
        <w:tabs>
          <w:tab w:val="left" w:pos="6620"/>
        </w:tabs>
        <w:rPr>
          <w:rFonts w:eastAsia="Times New Roman" w:cs="Times New Roman"/>
          <w:szCs w:val="24"/>
        </w:rPr>
      </w:pPr>
      <w:r>
        <w:rPr>
          <w:rFonts w:eastAsia="Times New Roman" w:cs="Times New Roman"/>
          <w:szCs w:val="24"/>
        </w:rPr>
        <w:tab/>
      </w:r>
    </w:p>
    <w:sectPr w:rsidR="00AB4B82" w:rsidRPr="00AB4B82">
      <w:footerReference w:type="default" r:id="rId10"/>
      <w:pgSz w:w="12240" w:h="15840"/>
      <w:pgMar w:top="1440" w:right="1800" w:bottom="1440" w:left="180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5F05A" w14:textId="77777777" w:rsidR="00E83744" w:rsidRDefault="00E83744">
      <w:pPr>
        <w:spacing w:line="240" w:lineRule="auto"/>
      </w:pPr>
      <w:r>
        <w:separator/>
      </w:r>
    </w:p>
  </w:endnote>
  <w:endnote w:type="continuationSeparator" w:id="0">
    <w:p w14:paraId="11E05850" w14:textId="77777777" w:rsidR="00E83744" w:rsidRDefault="00E837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6467555"/>
      <w:docPartObj>
        <w:docPartGallery w:val="AutoText"/>
      </w:docPartObj>
    </w:sdtPr>
    <w:sdtEndPr>
      <w:rPr>
        <w:color w:val="808080" w:themeColor="background1" w:themeShade="80"/>
        <w:spacing w:val="60"/>
      </w:rPr>
    </w:sdtEndPr>
    <w:sdtContent>
      <w:p w14:paraId="19ACBAF6" w14:textId="77777777" w:rsidR="00277E05" w:rsidRDefault="00B0019D">
        <w:pPr>
          <w:pStyle w:val="Footer"/>
          <w:pBdr>
            <w:top w:val="single" w:sz="4" w:space="1" w:color="D9D9D9" w:themeColor="background1" w:themeShade="D9"/>
          </w:pBdr>
          <w:jc w:val="right"/>
        </w:pPr>
        <w:r>
          <w:fldChar w:fldCharType="begin"/>
        </w:r>
        <w:r>
          <w:instrText xml:space="preserve"> PAGE   \* MERGEFORMAT </w:instrText>
        </w:r>
        <w:r>
          <w:fldChar w:fldCharType="separate"/>
        </w:r>
        <w:r w:rsidR="00DF721A">
          <w:rPr>
            <w:noProof/>
          </w:rPr>
          <w:t>1</w:t>
        </w:r>
        <w:r>
          <w:fldChar w:fldCharType="end"/>
        </w:r>
        <w:r>
          <w:t xml:space="preserve"> | </w:t>
        </w:r>
        <w:r>
          <w:rPr>
            <w:color w:val="808080" w:themeColor="background1" w:themeShade="80"/>
            <w:spacing w:val="60"/>
          </w:rPr>
          <w:t>Page</w:t>
        </w:r>
      </w:p>
    </w:sdtContent>
  </w:sdt>
  <w:p w14:paraId="128D20F9" w14:textId="77777777" w:rsidR="00277E05" w:rsidRDefault="00277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3BCDA" w14:textId="77777777" w:rsidR="00E83744" w:rsidRDefault="00E83744">
      <w:pPr>
        <w:spacing w:after="0"/>
      </w:pPr>
      <w:r>
        <w:separator/>
      </w:r>
    </w:p>
  </w:footnote>
  <w:footnote w:type="continuationSeparator" w:id="0">
    <w:p w14:paraId="4C76CA4A" w14:textId="77777777" w:rsidR="00E83744" w:rsidRDefault="00E837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95239D5"/>
    <w:multiLevelType w:val="multilevel"/>
    <w:tmpl w:val="395239D5"/>
    <w:lvl w:ilvl="0">
      <w:start w:val="1"/>
      <w:numFmt w:val="bullet"/>
      <w:lvlText w:val=""/>
      <w:lvlJc w:val="left"/>
      <w:pPr>
        <w:tabs>
          <w:tab w:val="left" w:pos="720"/>
        </w:tabs>
        <w:ind w:left="720" w:hanging="360"/>
      </w:pPr>
      <w:rPr>
        <w:rFonts w:ascii="Symbol" w:hAnsi="Symbol" w:hint="default"/>
        <w:sz w:val="20"/>
      </w:rPr>
    </w:lvl>
    <w:lvl w:ilvl="1">
      <w:numFmt w:val="bullet"/>
      <w:lvlText w:val="o"/>
      <w:lvlJc w:val="left"/>
      <w:pPr>
        <w:tabs>
          <w:tab w:val="left" w:pos="1440"/>
        </w:tabs>
        <w:ind w:left="1440" w:hanging="360"/>
      </w:pPr>
      <w:rPr>
        <w:rFonts w:ascii="Courier New" w:hAnsi="Courier New" w:hint="default"/>
        <w:sz w:val="20"/>
      </w:rPr>
    </w:lvl>
    <w:lvl w:ilvl="2">
      <w:numFmt w:val="bullet"/>
      <w:lvlText w:val=""/>
      <w:lvlJc w:val="left"/>
      <w:pPr>
        <w:tabs>
          <w:tab w:val="left" w:pos="2160"/>
        </w:tabs>
        <w:ind w:left="2160" w:hanging="360"/>
      </w:pPr>
      <w:rPr>
        <w:rFonts w:ascii="Wingdings" w:hAnsi="Wingdings" w:hint="default"/>
        <w:sz w:val="20"/>
      </w:rPr>
    </w:lvl>
    <w:lvl w:ilvl="3">
      <w:numFmt w:val="bullet"/>
      <w:lvlText w:val=""/>
      <w:lvlJc w:val="left"/>
      <w:pPr>
        <w:tabs>
          <w:tab w:val="left" w:pos="2880"/>
        </w:tabs>
        <w:ind w:left="2880" w:hanging="360"/>
      </w:pPr>
      <w:rPr>
        <w:rFonts w:ascii="Wingdings" w:hAnsi="Wingdings" w:hint="default"/>
        <w:sz w:val="20"/>
      </w:rPr>
    </w:lvl>
    <w:lvl w:ilvl="4">
      <w:numFmt w:val="bullet"/>
      <w:lvlText w:val=""/>
      <w:lvlJc w:val="left"/>
      <w:pPr>
        <w:tabs>
          <w:tab w:val="left" w:pos="3600"/>
        </w:tabs>
        <w:ind w:left="3600" w:hanging="360"/>
      </w:pPr>
      <w:rPr>
        <w:rFonts w:ascii="Wingdings" w:hAnsi="Wingdings" w:hint="default"/>
        <w:sz w:val="20"/>
      </w:rPr>
    </w:lvl>
    <w:lvl w:ilvl="5">
      <w:numFmt w:val="bullet"/>
      <w:lvlText w:val=""/>
      <w:lvlJc w:val="left"/>
      <w:pPr>
        <w:tabs>
          <w:tab w:val="left" w:pos="4320"/>
        </w:tabs>
        <w:ind w:left="4320" w:hanging="360"/>
      </w:pPr>
      <w:rPr>
        <w:rFonts w:ascii="Wingdings" w:hAnsi="Wingdings" w:hint="default"/>
        <w:sz w:val="20"/>
      </w:rPr>
    </w:lvl>
    <w:lvl w:ilvl="6">
      <w:numFmt w:val="bullet"/>
      <w:lvlText w:val=""/>
      <w:lvlJc w:val="left"/>
      <w:pPr>
        <w:tabs>
          <w:tab w:val="left" w:pos="5040"/>
        </w:tabs>
        <w:ind w:left="5040" w:hanging="360"/>
      </w:pPr>
      <w:rPr>
        <w:rFonts w:ascii="Wingdings" w:hAnsi="Wingdings" w:hint="default"/>
        <w:sz w:val="20"/>
      </w:rPr>
    </w:lvl>
    <w:lvl w:ilvl="7">
      <w:numFmt w:val="bullet"/>
      <w:lvlText w:val=""/>
      <w:lvlJc w:val="left"/>
      <w:pPr>
        <w:tabs>
          <w:tab w:val="left" w:pos="5760"/>
        </w:tabs>
        <w:ind w:left="5760" w:hanging="360"/>
      </w:pPr>
      <w:rPr>
        <w:rFonts w:ascii="Wingdings" w:hAnsi="Wingdings" w:hint="default"/>
        <w:sz w:val="20"/>
      </w:rPr>
    </w:lvl>
    <w:lvl w:ilvl="8">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772241B"/>
    <w:multiLevelType w:val="hybridMultilevel"/>
    <w:tmpl w:val="E252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50268A"/>
    <w:multiLevelType w:val="hybridMultilevel"/>
    <w:tmpl w:val="246CB2D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num w:numId="1" w16cid:durableId="457989207">
    <w:abstractNumId w:val="5"/>
  </w:num>
  <w:num w:numId="2" w16cid:durableId="687104797">
    <w:abstractNumId w:val="3"/>
  </w:num>
  <w:num w:numId="3" w16cid:durableId="1227299920">
    <w:abstractNumId w:val="2"/>
  </w:num>
  <w:num w:numId="4" w16cid:durableId="1062753200">
    <w:abstractNumId w:val="4"/>
  </w:num>
  <w:num w:numId="5" w16cid:durableId="1085881450">
    <w:abstractNumId w:val="1"/>
  </w:num>
  <w:num w:numId="6" w16cid:durableId="515584194">
    <w:abstractNumId w:val="0"/>
  </w:num>
  <w:num w:numId="7" w16cid:durableId="1880437562">
    <w:abstractNumId w:val="6"/>
  </w:num>
  <w:num w:numId="8" w16cid:durableId="1300304246">
    <w:abstractNumId w:val="7"/>
  </w:num>
  <w:num w:numId="9" w16cid:durableId="715201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11D5"/>
    <w:rsid w:val="00034616"/>
    <w:rsid w:val="0006063C"/>
    <w:rsid w:val="000E0A86"/>
    <w:rsid w:val="0015074B"/>
    <w:rsid w:val="00186B58"/>
    <w:rsid w:val="00196CD8"/>
    <w:rsid w:val="001C6894"/>
    <w:rsid w:val="0023661B"/>
    <w:rsid w:val="00277E05"/>
    <w:rsid w:val="0029639D"/>
    <w:rsid w:val="003028CF"/>
    <w:rsid w:val="00326F90"/>
    <w:rsid w:val="00353D45"/>
    <w:rsid w:val="003B13A3"/>
    <w:rsid w:val="00413948"/>
    <w:rsid w:val="00430D51"/>
    <w:rsid w:val="005B1C8B"/>
    <w:rsid w:val="006727BA"/>
    <w:rsid w:val="006745A1"/>
    <w:rsid w:val="00676B27"/>
    <w:rsid w:val="007432F4"/>
    <w:rsid w:val="007678C9"/>
    <w:rsid w:val="00853584"/>
    <w:rsid w:val="00973E1F"/>
    <w:rsid w:val="00986D69"/>
    <w:rsid w:val="00AA1D8D"/>
    <w:rsid w:val="00AB4B82"/>
    <w:rsid w:val="00B0019D"/>
    <w:rsid w:val="00B47730"/>
    <w:rsid w:val="00B664E9"/>
    <w:rsid w:val="00B723EE"/>
    <w:rsid w:val="00CB0664"/>
    <w:rsid w:val="00D04DE7"/>
    <w:rsid w:val="00D17AA5"/>
    <w:rsid w:val="00DA0626"/>
    <w:rsid w:val="00DB44AF"/>
    <w:rsid w:val="00DF721A"/>
    <w:rsid w:val="00E50E5E"/>
    <w:rsid w:val="00E83744"/>
    <w:rsid w:val="00EE3C14"/>
    <w:rsid w:val="00F639D5"/>
    <w:rsid w:val="00FC693F"/>
    <w:rsid w:val="00FF3B15"/>
    <w:rsid w:val="0C0B08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FDDA0D0"/>
  <w14:defaultImageDpi w14:val="300"/>
  <w15:docId w15:val="{BEB19B19-32B8-4051-AF30-9708AB0A4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overflow-hidden">
    <w:name w:val="overflow-hidde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791E8A-3BC6-466E-899B-B4C7601D2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shanza arain</cp:lastModifiedBy>
  <cp:revision>3</cp:revision>
  <dcterms:created xsi:type="dcterms:W3CDTF">2025-11-23T17:23:00Z</dcterms:created>
  <dcterms:modified xsi:type="dcterms:W3CDTF">2025-11-26T02:51:00Z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9DCE183931064E9C82FAEC27C9DC0AB9_13</vt:lpwstr>
  </property>
</Properties>
</file>